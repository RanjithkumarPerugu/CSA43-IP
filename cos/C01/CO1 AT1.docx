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F67A3">
      <w:pPr>
        <w:pStyle w:val="2"/>
        <w:spacing w:before="60"/>
        <w:ind w:left="568" w:firstLine="0"/>
        <w:jc w:val="center"/>
      </w:pPr>
      <w:bookmarkStart w:id="0" w:name="SIMATS ENGINEERING"/>
      <w:bookmarkEnd w:id="0"/>
      <w:r>
        <w:t>SIMATS</w:t>
      </w:r>
      <w:r>
        <w:rPr>
          <w:spacing w:val="-11"/>
        </w:rPr>
        <w:t xml:space="preserve"> </w:t>
      </w:r>
      <w:r>
        <w:rPr>
          <w:spacing w:val="-2"/>
        </w:rPr>
        <w:t>ENGINEERING</w:t>
      </w:r>
    </w:p>
    <w:p w14:paraId="1DC12C1D">
      <w:pPr>
        <w:pStyle w:val="3"/>
        <w:spacing w:before="251"/>
        <w:ind w:left="3825" w:firstLine="0"/>
        <w:jc w:val="left"/>
      </w:pPr>
      <w:bookmarkStart w:id="1" w:name="ASSESSMENT TOOL 1"/>
      <w:bookmarkEnd w:id="1"/>
      <w:r>
        <w:rPr>
          <w:spacing w:val="-2"/>
        </w:rPr>
        <w:t>ASSESSMENT</w:t>
      </w:r>
      <w:r>
        <w:rPr>
          <w:spacing w:val="-8"/>
        </w:rPr>
        <w:t xml:space="preserve"> </w:t>
      </w:r>
      <w:r>
        <w:rPr>
          <w:spacing w:val="-2"/>
        </w:rPr>
        <w:t>TOOL</w:t>
      </w:r>
      <w:r>
        <w:rPr>
          <w:spacing w:val="-6"/>
        </w:rPr>
        <w:t xml:space="preserve"> </w:t>
      </w:r>
      <w:r>
        <w:rPr>
          <w:spacing w:val="-10"/>
        </w:rPr>
        <w:t>1</w:t>
      </w:r>
    </w:p>
    <w:p w14:paraId="21EBF047">
      <w:pPr>
        <w:pStyle w:val="4"/>
        <w:spacing w:before="246" w:line="448" w:lineRule="auto"/>
        <w:ind w:right="3550"/>
      </w:pPr>
      <w:bookmarkStart w:id="2" w:name="COURSE NAME: INTERNET PROGRAMMING "/>
      <w:bookmarkEnd w:id="2"/>
      <w:r>
        <w:rPr>
          <w:spacing w:val="-2"/>
        </w:rPr>
        <w:t>COURSE</w:t>
      </w:r>
      <w:r>
        <w:rPr>
          <w:spacing w:val="-11"/>
        </w:rPr>
        <w:t xml:space="preserve"> </w:t>
      </w:r>
      <w:r>
        <w:rPr>
          <w:spacing w:val="-2"/>
        </w:rPr>
        <w:t>NAME:</w:t>
      </w:r>
      <w:r>
        <w:rPr>
          <w:spacing w:val="-7"/>
        </w:rPr>
        <w:t xml:space="preserve"> </w:t>
      </w:r>
      <w:r>
        <w:rPr>
          <w:spacing w:val="-2"/>
        </w:rPr>
        <w:t xml:space="preserve">INTERNET PROGRAMMING </w:t>
      </w:r>
      <w:bookmarkStart w:id="3" w:name="COURSE CODE: CSA4304"/>
      <w:bookmarkEnd w:id="3"/>
      <w:r>
        <w:t>COURSE CODE: CSA4304</w:t>
      </w:r>
    </w:p>
    <w:p w14:paraId="2D3AA5D1">
      <w:pPr>
        <w:pStyle w:val="7"/>
        <w:spacing w:before="9"/>
        <w:rPr>
          <w:b/>
          <w:sz w:val="11"/>
        </w:rPr>
      </w:pPr>
      <w:r>
        <w:rPr>
          <w:b/>
          <w:sz w:val="11"/>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100965</wp:posOffset>
                </wp:positionV>
                <wp:extent cx="5736590" cy="2286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6590" cy="22860"/>
                          <a:chOff x="0" y="0"/>
                          <a:chExt cx="5736590" cy="22860"/>
                        </a:xfrm>
                      </wpg:grpSpPr>
                      <wps:wsp>
                        <wps:cNvPr id="2" name="Graphic 2"/>
                        <wps:cNvSpPr/>
                        <wps:spPr>
                          <a:xfrm>
                            <a:off x="0" y="0"/>
                            <a:ext cx="5733415" cy="21590"/>
                          </a:xfrm>
                          <a:custGeom>
                            <a:avLst/>
                            <a:gdLst/>
                            <a:ahLst/>
                            <a:cxnLst/>
                            <a:rect l="l" t="t" r="r" b="b"/>
                            <a:pathLst>
                              <a:path w="5733415" h="21590">
                                <a:moveTo>
                                  <a:pt x="5733415" y="21590"/>
                                </a:moveTo>
                                <a:lnTo>
                                  <a:pt x="0" y="21590"/>
                                </a:lnTo>
                                <a:lnTo>
                                  <a:pt x="0" y="0"/>
                                </a:lnTo>
                                <a:lnTo>
                                  <a:pt x="5733415" y="0"/>
                                </a:lnTo>
                                <a:lnTo>
                                  <a:pt x="5733415" y="21590"/>
                                </a:lnTo>
                                <a:close/>
                              </a:path>
                            </a:pathLst>
                          </a:custGeom>
                          <a:solidFill>
                            <a:srgbClr val="9F9F9F"/>
                          </a:solidFill>
                        </wps:spPr>
                        <wps:bodyPr wrap="square" lIns="0" tIns="0" rIns="0" bIns="0" rtlCol="0">
                          <a:noAutofit/>
                        </wps:bodyPr>
                      </wps:wsp>
                      <wps:wsp>
                        <wps:cNvPr id="3" name="Graphic 3"/>
                        <wps:cNvSpPr/>
                        <wps:spPr>
                          <a:xfrm>
                            <a:off x="5733034" y="1015"/>
                            <a:ext cx="3175" cy="3175"/>
                          </a:xfrm>
                          <a:custGeom>
                            <a:avLst/>
                            <a:gdLst/>
                            <a:ahLst/>
                            <a:cxnLst/>
                            <a:rect l="l" t="t" r="r" b="b"/>
                            <a:pathLst>
                              <a:path w="3175" h="3175">
                                <a:moveTo>
                                  <a:pt x="3048" y="3047"/>
                                </a:moveTo>
                                <a:lnTo>
                                  <a:pt x="0" y="3047"/>
                                </a:lnTo>
                                <a:lnTo>
                                  <a:pt x="0" y="0"/>
                                </a:lnTo>
                                <a:lnTo>
                                  <a:pt x="3048" y="0"/>
                                </a:lnTo>
                                <a:lnTo>
                                  <a:pt x="3048" y="3047"/>
                                </a:lnTo>
                                <a:close/>
                              </a:path>
                            </a:pathLst>
                          </a:custGeom>
                          <a:solidFill>
                            <a:srgbClr val="E1E1E1"/>
                          </a:solidFill>
                        </wps:spPr>
                        <wps:bodyPr wrap="square" lIns="0" tIns="0" rIns="0" bIns="0" rtlCol="0">
                          <a:noAutofit/>
                        </wps:bodyPr>
                      </wps:wsp>
                      <wps:wsp>
                        <wps:cNvPr id="4" name="Graphic 4"/>
                        <wps:cNvSpPr/>
                        <wps:spPr>
                          <a:xfrm>
                            <a:off x="304" y="1015"/>
                            <a:ext cx="5735955" cy="18415"/>
                          </a:xfrm>
                          <a:custGeom>
                            <a:avLst/>
                            <a:gdLst/>
                            <a:ahLst/>
                            <a:cxnLst/>
                            <a:rect l="l" t="t" r="r" b="b"/>
                            <a:pathLst>
                              <a:path w="5735955" h="18415">
                                <a:moveTo>
                                  <a:pt x="3048" y="3048"/>
                                </a:moveTo>
                                <a:lnTo>
                                  <a:pt x="0" y="3048"/>
                                </a:lnTo>
                                <a:lnTo>
                                  <a:pt x="0" y="18288"/>
                                </a:lnTo>
                                <a:lnTo>
                                  <a:pt x="3048" y="18288"/>
                                </a:lnTo>
                                <a:lnTo>
                                  <a:pt x="3048" y="3048"/>
                                </a:lnTo>
                                <a:close/>
                              </a:path>
                              <a:path w="5735955" h="18415">
                                <a:moveTo>
                                  <a:pt x="5735764" y="0"/>
                                </a:moveTo>
                                <a:lnTo>
                                  <a:pt x="5732716" y="0"/>
                                </a:lnTo>
                                <a:lnTo>
                                  <a:pt x="5732716" y="3048"/>
                                </a:lnTo>
                                <a:lnTo>
                                  <a:pt x="5735764" y="3048"/>
                                </a:lnTo>
                                <a:lnTo>
                                  <a:pt x="5735764" y="0"/>
                                </a:lnTo>
                                <a:close/>
                              </a:path>
                            </a:pathLst>
                          </a:custGeom>
                          <a:solidFill>
                            <a:srgbClr val="9F9F9F"/>
                          </a:solidFill>
                        </wps:spPr>
                        <wps:bodyPr wrap="square" lIns="0" tIns="0" rIns="0" bIns="0" rtlCol="0">
                          <a:noAutofit/>
                        </wps:bodyPr>
                      </wps:wsp>
                      <wps:wsp>
                        <wps:cNvPr id="5" name="Graphic 5"/>
                        <wps:cNvSpPr/>
                        <wps:spPr>
                          <a:xfrm>
                            <a:off x="5733034" y="4063"/>
                            <a:ext cx="3175" cy="15240"/>
                          </a:xfrm>
                          <a:custGeom>
                            <a:avLst/>
                            <a:gdLst/>
                            <a:ahLst/>
                            <a:cxnLst/>
                            <a:rect l="l" t="t" r="r" b="b"/>
                            <a:pathLst>
                              <a:path w="3175" h="15240">
                                <a:moveTo>
                                  <a:pt x="3048" y="15239"/>
                                </a:moveTo>
                                <a:lnTo>
                                  <a:pt x="0" y="15239"/>
                                </a:lnTo>
                                <a:lnTo>
                                  <a:pt x="0" y="0"/>
                                </a:lnTo>
                                <a:lnTo>
                                  <a:pt x="3048" y="0"/>
                                </a:lnTo>
                                <a:lnTo>
                                  <a:pt x="3048" y="15239"/>
                                </a:lnTo>
                                <a:close/>
                              </a:path>
                            </a:pathLst>
                          </a:custGeom>
                          <a:solidFill>
                            <a:srgbClr val="E1E1E1"/>
                          </a:solidFill>
                        </wps:spPr>
                        <wps:bodyPr wrap="square" lIns="0" tIns="0" rIns="0" bIns="0" rtlCol="0">
                          <a:noAutofit/>
                        </wps:bodyPr>
                      </wps:wsp>
                      <wps:wsp>
                        <wps:cNvPr id="6" name="Graphic 6"/>
                        <wps:cNvSpPr/>
                        <wps:spPr>
                          <a:xfrm>
                            <a:off x="304" y="19303"/>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7" name="Graphic 7"/>
                        <wps:cNvSpPr/>
                        <wps:spPr>
                          <a:xfrm>
                            <a:off x="304" y="19303"/>
                            <a:ext cx="5735955" cy="3175"/>
                          </a:xfrm>
                          <a:custGeom>
                            <a:avLst/>
                            <a:gdLst/>
                            <a:ahLst/>
                            <a:cxnLst/>
                            <a:rect l="l" t="t" r="r" b="b"/>
                            <a:pathLst>
                              <a:path w="5735955" h="3175">
                                <a:moveTo>
                                  <a:pt x="5732653" y="0"/>
                                </a:moveTo>
                                <a:lnTo>
                                  <a:pt x="0" y="0"/>
                                </a:lnTo>
                                <a:lnTo>
                                  <a:pt x="0" y="3048"/>
                                </a:lnTo>
                                <a:lnTo>
                                  <a:pt x="5732653" y="3048"/>
                                </a:lnTo>
                                <a:lnTo>
                                  <a:pt x="5732653" y="0"/>
                                </a:lnTo>
                                <a:close/>
                              </a:path>
                              <a:path w="5735955" h="3175">
                                <a:moveTo>
                                  <a:pt x="5735764" y="0"/>
                                </a:moveTo>
                                <a:lnTo>
                                  <a:pt x="5732716" y="0"/>
                                </a:lnTo>
                                <a:lnTo>
                                  <a:pt x="5732716" y="3048"/>
                                </a:lnTo>
                                <a:lnTo>
                                  <a:pt x="5735764" y="3048"/>
                                </a:lnTo>
                                <a:lnTo>
                                  <a:pt x="5735764"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7.95pt;height:1.8pt;width:451.7pt;mso-position-horizontal-relative:page;mso-wrap-distance-bottom:0pt;mso-wrap-distance-top:0pt;z-index:-251655168;mso-width-relative:page;mso-height-relative:page;" coordsize="5736590,22860" o:gfxdata="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vMnQH9kAAAAKAQAADwAAAAAAAAABACAAAAAiAAAAZHJzL2Rvd25yZXYueG1sUEsBAhQAFAAA&#10;AAgAh07iQO+vg4coBAAAJxcAAA4AAAAAAAAAAQAgAAAAKAEAAGRycy9lMm9Eb2MueG1sUEsFBgAA&#10;AAAGAAYAWQEAAMIHAAAAAA==&#10;">
                <o:lock v:ext="edit" aspectratio="f"/>
                <v:shape id="Graphic 2" o:spid="_x0000_s1026" o:spt="100" style="position:absolute;left:0;top:0;height:21590;width:5733415;" fillcolor="#9F9F9F" filled="t" stroked="f" coordsize="5733415,21590" o:gfxdata="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MvhbsAAADa&#10;AAAADwAAAAAAAAABACAAAAAiAAAAZHJzL2Rvd25yZXYueG1sUEsBAhQAFAAAAAgAh07iQDMvBZ47&#10;AAAAOQAAABAAAAAAAAAAAQAgAAAACgEAAGRycy9zaGFwZXhtbC54bWxQSwUGAAAAAAYABgBbAQAA&#10;tAMAAAAA&#10;" path="m5733415,21590l0,21590,0,0,5733415,0,5733415,21590xe">
                  <v:fill on="t" focussize="0,0"/>
                  <v:stroke on="f"/>
                  <v:imagedata o:title=""/>
                  <o:lock v:ext="edit" aspectratio="f"/>
                  <v:textbox inset="0mm,0mm,0mm,0mm"/>
                </v:shape>
                <v:shape id="Graphic 3" o:spid="_x0000_s1026" o:spt="100" style="position:absolute;left:5733034;top:1015;height:3175;width:3175;" fillcolor="#E1E1E1" filled="t" stroked="f" coordsize="3175,3175" o:gfxdata="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2fcC8AAAA&#10;2gAAAA8AAAAAAAAAAQAgAAAAIgAAAGRycy9kb3ducmV2LnhtbFBLAQIUABQAAAAIAIdO4kAzLwWe&#10;OwAAADkAAAAQAAAAAAAAAAEAIAAAAAsBAABkcnMvc2hhcGV4bWwueG1sUEsFBgAAAAAGAAYAWwEA&#10;ALUDAAAAAA==&#10;" path="m3048,3047l0,3047,0,0,3048,0,3048,3047xe">
                  <v:fill on="t" focussize="0,0"/>
                  <v:stroke on="f"/>
                  <v:imagedata o:title=""/>
                  <o:lock v:ext="edit" aspectratio="f"/>
                  <v:textbox inset="0mm,0mm,0mm,0mm"/>
                </v:shape>
                <v:shape id="Graphic 4" o:spid="_x0000_s1026" o:spt="100" style="position:absolute;left:304;top:1015;height:18415;width:5735955;" fillcolor="#9F9F9F" filled="t" stroked="f" coordsize="5735955,18415" o:gfxdata="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lCURvQAA&#10;ANoAAAAPAAAAAAAAAAEAIAAAACIAAABkcnMvZG93bnJldi54bWxQSwECFAAUAAAACACHTuJAMy8F&#10;njsAAAA5AAAAEAAAAAAAAAABACAAAAAMAQAAZHJzL3NoYXBleG1sLnhtbFBLBQYAAAAABgAGAFsB&#10;AAC2AwAAAAA=&#10;" path="m3048,3048l0,3048,0,18288,3048,18288,3048,3048xem5735764,0l5732716,0,5732716,3048,5735764,3048,5735764,0xe">
                  <v:fill on="t" focussize="0,0"/>
                  <v:stroke on="f"/>
                  <v:imagedata o:title=""/>
                  <o:lock v:ext="edit" aspectratio="f"/>
                  <v:textbox inset="0mm,0mm,0mm,0mm"/>
                </v:shape>
                <v:shape id="Graphic 5" o:spid="_x0000_s1026" o:spt="100" style="position:absolute;left:5733034;top:4063;height:15240;width:3175;" fillcolor="#E1E1E1" filled="t" stroked="f" coordsize="3175,15240" o:gfxdata="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Jexk7gAAADaAAAA&#10;DwAAAAAAAAABACAAAAAiAAAAZHJzL2Rvd25yZXYueG1sUEsBAhQAFAAAAAgAh07iQDMvBZ47AAAA&#10;OQAAABAAAAAAAAAAAQAgAAAABwEAAGRycy9zaGFwZXhtbC54bWxQSwUGAAAAAAYABgBbAQAAsQMA&#10;AAAA&#10;" path="m3048,15239l0,15239,0,0,3048,0,3048,15239xe">
                  <v:fill on="t" focussize="0,0"/>
                  <v:stroke on="f"/>
                  <v:imagedata o:title=""/>
                  <o:lock v:ext="edit" aspectratio="f"/>
                  <v:textbox inset="0mm,0mm,0mm,0mm"/>
                </v:shape>
                <v:shape id="Graphic 6" o:spid="_x0000_s1026" o:spt="100" style="position:absolute;left:304;top:19303;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3048l0,3048,0,0,3047,0,3047,3048xe">
                  <v:fill on="t" focussize="0,0"/>
                  <v:stroke on="f"/>
                  <v:imagedata o:title=""/>
                  <o:lock v:ext="edit" aspectratio="f"/>
                  <v:textbox inset="0mm,0mm,0mm,0mm"/>
                </v:shape>
                <v:shape id="Graphic 7" o:spid="_x0000_s1026" o:spt="100" style="position:absolute;left:304;top:19303;height:3175;width:5735955;" fillcolor="#E1E1E1" filled="t" stroked="f" coordsize="5735955,3175" o:gfxdata="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eSLyrsAAADa&#10;AAAADwAAAAAAAAABACAAAAAiAAAAZHJzL2Rvd25yZXYueG1sUEsBAhQAFAAAAAgAh07iQDMvBZ47&#10;AAAAOQAAABAAAAAAAAAAAQAgAAAACgEAAGRycy9zaGFwZXhtbC54bWxQSwUGAAAAAAYABgBbAQAA&#10;tAMAAAAA&#10;" path="m5732653,0l0,0,0,3048,5732653,3048,5732653,0xem5735764,0l5732716,0,5732716,3048,5735764,3048,5735764,0xe">
                  <v:fill on="t" focussize="0,0"/>
                  <v:stroke on="f"/>
                  <v:imagedata o:title=""/>
                  <o:lock v:ext="edit" aspectratio="f"/>
                  <v:textbox inset="0mm,0mm,0mm,0mm"/>
                </v:shape>
                <w10:wrap type="topAndBottom"/>
              </v:group>
            </w:pict>
          </mc:Fallback>
        </mc:AlternateContent>
      </w:r>
    </w:p>
    <w:p w14:paraId="4ABF63EC">
      <w:pPr>
        <w:pStyle w:val="7"/>
        <w:rPr>
          <w:b/>
        </w:rPr>
      </w:pPr>
    </w:p>
    <w:p w14:paraId="3CF706C4">
      <w:pPr>
        <w:pStyle w:val="7"/>
        <w:spacing w:before="18"/>
        <w:rPr>
          <w:b/>
        </w:rPr>
      </w:pPr>
    </w:p>
    <w:p w14:paraId="539987F8">
      <w:pPr>
        <w:pStyle w:val="4"/>
      </w:pPr>
      <w:bookmarkStart w:id="4" w:name="COURSE OUTCOME COVERED"/>
      <w:bookmarkEnd w:id="4"/>
      <w:r>
        <w:t>COURSE</w:t>
      </w:r>
      <w:r>
        <w:rPr>
          <w:spacing w:val="-6"/>
        </w:rPr>
        <w:t xml:space="preserve"> </w:t>
      </w:r>
      <w:r>
        <w:t>OUTCOME</w:t>
      </w:r>
      <w:r>
        <w:rPr>
          <w:spacing w:val="-7"/>
        </w:rPr>
        <w:t xml:space="preserve"> </w:t>
      </w:r>
      <w:r>
        <w:rPr>
          <w:spacing w:val="-2"/>
        </w:rPr>
        <w:t>COVERED</w:t>
      </w:r>
    </w:p>
    <w:p w14:paraId="34563A8F">
      <w:pPr>
        <w:pStyle w:val="7"/>
        <w:rPr>
          <w:b/>
        </w:rPr>
      </w:pPr>
    </w:p>
    <w:p w14:paraId="267E30CE">
      <w:pPr>
        <w:pStyle w:val="7"/>
        <w:spacing w:before="13"/>
        <w:rPr>
          <w:b/>
        </w:rPr>
      </w:pPr>
    </w:p>
    <w:p w14:paraId="2E337641">
      <w:pPr>
        <w:pStyle w:val="7"/>
        <w:spacing w:before="1" w:line="276" w:lineRule="auto"/>
        <w:ind w:left="141"/>
      </w:pPr>
      <w:r>
        <w:rPr>
          <w:rFonts w:ascii="Arial"/>
          <w:b/>
        </w:rPr>
        <w:t>C</w:t>
      </w:r>
      <w:r>
        <w:rPr>
          <w:b/>
        </w:rPr>
        <w:t xml:space="preserve">O-1: </w:t>
      </w:r>
      <w:r>
        <w:t>Develop well-structured, standards-compliant web pages using HTML/XHTML and XML, and</w:t>
      </w:r>
      <w:r>
        <w:rPr>
          <w:spacing w:val="-4"/>
        </w:rPr>
        <w:t xml:space="preserve"> </w:t>
      </w:r>
      <w:r>
        <w:t>apply</w:t>
      </w:r>
      <w:r>
        <w:rPr>
          <w:spacing w:val="-3"/>
        </w:rPr>
        <w:t xml:space="preserve"> </w:t>
      </w:r>
      <w:r>
        <w:t>Internet</w:t>
      </w:r>
      <w:r>
        <w:rPr>
          <w:spacing w:val="-4"/>
        </w:rPr>
        <w:t xml:space="preserve"> </w:t>
      </w:r>
      <w:r>
        <w:t>protocols</w:t>
      </w:r>
      <w:r>
        <w:rPr>
          <w:spacing w:val="-3"/>
        </w:rPr>
        <w:t xml:space="preserve"> </w:t>
      </w:r>
      <w:r>
        <w:t>and</w:t>
      </w:r>
      <w:r>
        <w:rPr>
          <w:spacing w:val="-4"/>
        </w:rPr>
        <w:t xml:space="preserve"> </w:t>
      </w:r>
      <w:r>
        <w:t>HTTP</w:t>
      </w:r>
      <w:r>
        <w:rPr>
          <w:spacing w:val="-4"/>
        </w:rPr>
        <w:t xml:space="preserve"> </w:t>
      </w:r>
      <w:r>
        <w:t>communication</w:t>
      </w:r>
      <w:r>
        <w:rPr>
          <w:spacing w:val="-4"/>
        </w:rPr>
        <w:t xml:space="preserve"> </w:t>
      </w:r>
      <w:r>
        <w:t>mechanisms</w:t>
      </w:r>
      <w:r>
        <w:rPr>
          <w:spacing w:val="-3"/>
        </w:rPr>
        <w:t xml:space="preserve"> </w:t>
      </w:r>
      <w:r>
        <w:t>for</w:t>
      </w:r>
      <w:r>
        <w:rPr>
          <w:spacing w:val="-5"/>
        </w:rPr>
        <w:t xml:space="preserve"> </w:t>
      </w:r>
      <w:r>
        <w:t>web</w:t>
      </w:r>
      <w:r>
        <w:rPr>
          <w:spacing w:val="-3"/>
        </w:rPr>
        <w:t xml:space="preserve"> </w:t>
      </w:r>
      <w:r>
        <w:t>content</w:t>
      </w:r>
      <w:r>
        <w:rPr>
          <w:spacing w:val="-4"/>
        </w:rPr>
        <w:t xml:space="preserve"> </w:t>
      </w:r>
      <w:r>
        <w:t>delivery.</w:t>
      </w:r>
      <w:r>
        <w:rPr>
          <w:spacing w:val="-1"/>
        </w:rPr>
        <w:t xml:space="preserve"> </w:t>
      </w:r>
      <w:r>
        <w:t>(L2)</w:t>
      </w:r>
    </w:p>
    <w:p w14:paraId="48DEC0C0">
      <w:pPr>
        <w:spacing w:before="198"/>
        <w:ind w:left="141" w:right="0" w:firstLine="0"/>
        <w:jc w:val="left"/>
        <w:rPr>
          <w:b/>
          <w:sz w:val="22"/>
        </w:rPr>
      </w:pPr>
      <w:r>
        <w:rPr>
          <w:b/>
          <w:spacing w:val="-2"/>
          <w:sz w:val="24"/>
        </w:rPr>
        <w:t>Assessment</w:t>
      </w:r>
      <w:r>
        <w:rPr>
          <w:b/>
          <w:spacing w:val="7"/>
          <w:sz w:val="24"/>
        </w:rPr>
        <w:t xml:space="preserve"> </w:t>
      </w:r>
      <w:r>
        <w:rPr>
          <w:b/>
          <w:spacing w:val="-2"/>
          <w:sz w:val="24"/>
        </w:rPr>
        <w:t>Tool:</w:t>
      </w:r>
      <w:r>
        <w:rPr>
          <w:b/>
          <w:spacing w:val="3"/>
          <w:sz w:val="24"/>
        </w:rPr>
        <w:t xml:space="preserve"> </w:t>
      </w:r>
      <w:r>
        <w:rPr>
          <w:b/>
          <w:spacing w:val="-2"/>
          <w:sz w:val="22"/>
        </w:rPr>
        <w:t>Application-Based</w:t>
      </w:r>
      <w:r>
        <w:rPr>
          <w:b/>
          <w:spacing w:val="6"/>
          <w:sz w:val="22"/>
        </w:rPr>
        <w:t xml:space="preserve"> </w:t>
      </w:r>
      <w:r>
        <w:rPr>
          <w:b/>
          <w:spacing w:val="-2"/>
          <w:sz w:val="22"/>
        </w:rPr>
        <w:t>Questions</w:t>
      </w:r>
    </w:p>
    <w:p w14:paraId="1A97DEC3">
      <w:pPr>
        <w:spacing w:before="242"/>
        <w:ind w:left="141" w:right="0" w:firstLine="0"/>
        <w:jc w:val="left"/>
        <w:rPr>
          <w:b/>
          <w:sz w:val="24"/>
        </w:rPr>
      </w:pPr>
      <w:bookmarkStart w:id="5" w:name="Weightage: 40%"/>
      <w:bookmarkEnd w:id="5"/>
      <w:r>
        <w:rPr>
          <w:b/>
          <w:color w:val="233E60"/>
          <w:sz w:val="24"/>
        </w:rPr>
        <w:t>Weightage:</w:t>
      </w:r>
      <w:r>
        <w:rPr>
          <w:b/>
          <w:color w:val="233E60"/>
          <w:spacing w:val="-7"/>
          <w:sz w:val="24"/>
        </w:rPr>
        <w:t xml:space="preserve"> </w:t>
      </w:r>
      <w:r>
        <w:rPr>
          <w:b/>
          <w:color w:val="233E60"/>
          <w:spacing w:val="-5"/>
          <w:sz w:val="24"/>
        </w:rPr>
        <w:t>40%</w:t>
      </w:r>
    </w:p>
    <w:p w14:paraId="5C8E3D87">
      <w:pPr>
        <w:pStyle w:val="7"/>
        <w:rPr>
          <w:b/>
          <w:sz w:val="20"/>
        </w:rPr>
      </w:pPr>
    </w:p>
    <w:p w14:paraId="5C967D66">
      <w:pPr>
        <w:pStyle w:val="7"/>
        <w:rPr>
          <w:b/>
          <w:sz w:val="20"/>
        </w:rPr>
      </w:pPr>
    </w:p>
    <w:p w14:paraId="65EE082E">
      <w:pPr>
        <w:pStyle w:val="7"/>
        <w:spacing w:before="20"/>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173990</wp:posOffset>
                </wp:positionV>
                <wp:extent cx="5736590" cy="2286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6590" cy="22860"/>
                          <a:chOff x="0" y="0"/>
                          <a:chExt cx="5736590" cy="22860"/>
                        </a:xfrm>
                      </wpg:grpSpPr>
                      <wps:wsp>
                        <wps:cNvPr id="9" name="Graphic 9"/>
                        <wps:cNvSpPr/>
                        <wps:spPr>
                          <a:xfrm>
                            <a:off x="0" y="0"/>
                            <a:ext cx="5733415" cy="20955"/>
                          </a:xfrm>
                          <a:custGeom>
                            <a:avLst/>
                            <a:gdLst/>
                            <a:ahLst/>
                            <a:cxnLst/>
                            <a:rect l="l" t="t" r="r" b="b"/>
                            <a:pathLst>
                              <a:path w="5733415" h="20955">
                                <a:moveTo>
                                  <a:pt x="5733415" y="20954"/>
                                </a:moveTo>
                                <a:lnTo>
                                  <a:pt x="0" y="20954"/>
                                </a:lnTo>
                                <a:lnTo>
                                  <a:pt x="0" y="0"/>
                                </a:lnTo>
                                <a:lnTo>
                                  <a:pt x="5733415" y="0"/>
                                </a:lnTo>
                                <a:lnTo>
                                  <a:pt x="5733415" y="20954"/>
                                </a:lnTo>
                                <a:close/>
                              </a:path>
                            </a:pathLst>
                          </a:custGeom>
                          <a:solidFill>
                            <a:srgbClr val="9F9F9F"/>
                          </a:solidFill>
                        </wps:spPr>
                        <wps:bodyPr wrap="square" lIns="0" tIns="0" rIns="0" bIns="0" rtlCol="0">
                          <a:noAutofit/>
                        </wps:bodyPr>
                      </wps:wsp>
                      <wps:wsp>
                        <wps:cNvPr id="10" name="Graphic 10"/>
                        <wps:cNvSpPr/>
                        <wps:spPr>
                          <a:xfrm>
                            <a:off x="5733034" y="1396"/>
                            <a:ext cx="3175" cy="3175"/>
                          </a:xfrm>
                          <a:custGeom>
                            <a:avLst/>
                            <a:gdLst/>
                            <a:ahLst/>
                            <a:cxnLst/>
                            <a:rect l="l" t="t" r="r" b="b"/>
                            <a:pathLst>
                              <a:path w="3175" h="3175">
                                <a:moveTo>
                                  <a:pt x="3048" y="3048"/>
                                </a:moveTo>
                                <a:lnTo>
                                  <a:pt x="0" y="3048"/>
                                </a:lnTo>
                                <a:lnTo>
                                  <a:pt x="0" y="0"/>
                                </a:lnTo>
                                <a:lnTo>
                                  <a:pt x="3048" y="0"/>
                                </a:lnTo>
                                <a:lnTo>
                                  <a:pt x="3048" y="3048"/>
                                </a:lnTo>
                                <a:close/>
                              </a:path>
                            </a:pathLst>
                          </a:custGeom>
                          <a:solidFill>
                            <a:srgbClr val="E1E1E1"/>
                          </a:solidFill>
                        </wps:spPr>
                        <wps:bodyPr wrap="square" lIns="0" tIns="0" rIns="0" bIns="0" rtlCol="0">
                          <a:noAutofit/>
                        </wps:bodyPr>
                      </wps:wsp>
                      <wps:wsp>
                        <wps:cNvPr id="11" name="Graphic 11"/>
                        <wps:cNvSpPr/>
                        <wps:spPr>
                          <a:xfrm>
                            <a:off x="304" y="1396"/>
                            <a:ext cx="5735955" cy="18415"/>
                          </a:xfrm>
                          <a:custGeom>
                            <a:avLst/>
                            <a:gdLst/>
                            <a:ahLst/>
                            <a:cxnLst/>
                            <a:rect l="l" t="t" r="r" b="b"/>
                            <a:pathLst>
                              <a:path w="5735955" h="18415">
                                <a:moveTo>
                                  <a:pt x="3048" y="3060"/>
                                </a:moveTo>
                                <a:lnTo>
                                  <a:pt x="0" y="3060"/>
                                </a:lnTo>
                                <a:lnTo>
                                  <a:pt x="0" y="18288"/>
                                </a:lnTo>
                                <a:lnTo>
                                  <a:pt x="3048" y="18288"/>
                                </a:lnTo>
                                <a:lnTo>
                                  <a:pt x="3048" y="3060"/>
                                </a:lnTo>
                                <a:close/>
                              </a:path>
                              <a:path w="5735955" h="18415">
                                <a:moveTo>
                                  <a:pt x="5735764" y="0"/>
                                </a:moveTo>
                                <a:lnTo>
                                  <a:pt x="5732716" y="0"/>
                                </a:lnTo>
                                <a:lnTo>
                                  <a:pt x="5732716" y="3048"/>
                                </a:lnTo>
                                <a:lnTo>
                                  <a:pt x="5735764" y="3048"/>
                                </a:lnTo>
                                <a:lnTo>
                                  <a:pt x="5735764" y="0"/>
                                </a:lnTo>
                                <a:close/>
                              </a:path>
                            </a:pathLst>
                          </a:custGeom>
                          <a:solidFill>
                            <a:srgbClr val="9F9F9F"/>
                          </a:solidFill>
                        </wps:spPr>
                        <wps:bodyPr wrap="square" lIns="0" tIns="0" rIns="0" bIns="0" rtlCol="0">
                          <a:noAutofit/>
                        </wps:bodyPr>
                      </wps:wsp>
                      <wps:wsp>
                        <wps:cNvPr id="12" name="Graphic 12"/>
                        <wps:cNvSpPr/>
                        <wps:spPr>
                          <a:xfrm>
                            <a:off x="5733034" y="4444"/>
                            <a:ext cx="3175" cy="15240"/>
                          </a:xfrm>
                          <a:custGeom>
                            <a:avLst/>
                            <a:gdLst/>
                            <a:ahLst/>
                            <a:cxnLst/>
                            <a:rect l="l" t="t" r="r" b="b"/>
                            <a:pathLst>
                              <a:path w="3175" h="15240">
                                <a:moveTo>
                                  <a:pt x="3048" y="15239"/>
                                </a:moveTo>
                                <a:lnTo>
                                  <a:pt x="0" y="15239"/>
                                </a:lnTo>
                                <a:lnTo>
                                  <a:pt x="0" y="0"/>
                                </a:lnTo>
                                <a:lnTo>
                                  <a:pt x="3048" y="0"/>
                                </a:lnTo>
                                <a:lnTo>
                                  <a:pt x="3048" y="15239"/>
                                </a:lnTo>
                                <a:close/>
                              </a:path>
                            </a:pathLst>
                          </a:custGeom>
                          <a:solidFill>
                            <a:srgbClr val="E1E1E1"/>
                          </a:solidFill>
                        </wps:spPr>
                        <wps:bodyPr wrap="square" lIns="0" tIns="0" rIns="0" bIns="0" rtlCol="0">
                          <a:noAutofit/>
                        </wps:bodyPr>
                      </wps:wsp>
                      <wps:wsp>
                        <wps:cNvPr id="13" name="Graphic 13"/>
                        <wps:cNvSpPr/>
                        <wps:spPr>
                          <a:xfrm>
                            <a:off x="304" y="19684"/>
                            <a:ext cx="3175" cy="3175"/>
                          </a:xfrm>
                          <a:custGeom>
                            <a:avLst/>
                            <a:gdLst/>
                            <a:ahLst/>
                            <a:cxnLst/>
                            <a:rect l="l" t="t" r="r" b="b"/>
                            <a:pathLst>
                              <a:path w="3175" h="3175">
                                <a:moveTo>
                                  <a:pt x="3047" y="3048"/>
                                </a:moveTo>
                                <a:lnTo>
                                  <a:pt x="0" y="3048"/>
                                </a:lnTo>
                                <a:lnTo>
                                  <a:pt x="0" y="0"/>
                                </a:lnTo>
                                <a:lnTo>
                                  <a:pt x="3047" y="0"/>
                                </a:lnTo>
                                <a:lnTo>
                                  <a:pt x="3047" y="3048"/>
                                </a:lnTo>
                                <a:close/>
                              </a:path>
                            </a:pathLst>
                          </a:custGeom>
                          <a:solidFill>
                            <a:srgbClr val="9F9F9F"/>
                          </a:solidFill>
                        </wps:spPr>
                        <wps:bodyPr wrap="square" lIns="0" tIns="0" rIns="0" bIns="0" rtlCol="0">
                          <a:noAutofit/>
                        </wps:bodyPr>
                      </wps:wsp>
                      <wps:wsp>
                        <wps:cNvPr id="14" name="Graphic 14"/>
                        <wps:cNvSpPr/>
                        <wps:spPr>
                          <a:xfrm>
                            <a:off x="304" y="19684"/>
                            <a:ext cx="5735955" cy="3175"/>
                          </a:xfrm>
                          <a:custGeom>
                            <a:avLst/>
                            <a:gdLst/>
                            <a:ahLst/>
                            <a:cxnLst/>
                            <a:rect l="l" t="t" r="r" b="b"/>
                            <a:pathLst>
                              <a:path w="5735955" h="3175">
                                <a:moveTo>
                                  <a:pt x="5732653" y="0"/>
                                </a:moveTo>
                                <a:lnTo>
                                  <a:pt x="0" y="0"/>
                                </a:lnTo>
                                <a:lnTo>
                                  <a:pt x="0" y="3048"/>
                                </a:lnTo>
                                <a:lnTo>
                                  <a:pt x="5732653" y="3048"/>
                                </a:lnTo>
                                <a:lnTo>
                                  <a:pt x="5732653" y="0"/>
                                </a:lnTo>
                                <a:close/>
                              </a:path>
                              <a:path w="5735955" h="3175">
                                <a:moveTo>
                                  <a:pt x="5735764" y="0"/>
                                </a:moveTo>
                                <a:lnTo>
                                  <a:pt x="5732716" y="0"/>
                                </a:lnTo>
                                <a:lnTo>
                                  <a:pt x="5732716" y="3048"/>
                                </a:lnTo>
                                <a:lnTo>
                                  <a:pt x="5735764" y="3048"/>
                                </a:lnTo>
                                <a:lnTo>
                                  <a:pt x="5735764" y="0"/>
                                </a:lnTo>
                                <a:close/>
                              </a:path>
                            </a:pathLst>
                          </a:custGeom>
                          <a:solidFill>
                            <a:srgbClr val="E1E1E1"/>
                          </a:solidFill>
                        </wps:spPr>
                        <wps:bodyPr wrap="square" lIns="0" tIns="0" rIns="0" bIns="0" rtlCol="0">
                          <a:noAutofit/>
                        </wps:bodyPr>
                      </wps:wsp>
                    </wpg:wgp>
                  </a:graphicData>
                </a:graphic>
              </wp:anchor>
            </w:drawing>
          </mc:Choice>
          <mc:Fallback>
            <w:pict>
              <v:group id="_x0000_s1026" o:spid="_x0000_s1026" o:spt="203" style="position:absolute;left:0pt;margin-left:72pt;margin-top:13.7pt;height:1.8pt;width:451.7pt;mso-position-horizontal-relative:page;mso-wrap-distance-bottom:0pt;mso-wrap-distance-top:0pt;z-index:-251655168;mso-width-relative:page;mso-height-relative:page;" coordsize="5736590,22860" o:gfxdata="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Gmeu3nZAAAACgEAAA8A&#10;AAAAAAAAAQAgAAAAIgAAAGRycy9kb3ducmV2LnhtbFBLAQIUABQAAAAIAIdO4kAS7Wa9FwQAADEX&#10;AAAOAAAAAAAAAAEAIAAAACgBAABkcnMvZTJvRG9jLnhtbFBLBQYAAAAABgAGAFkBAACxBwAAAAA=&#10;">
                <o:lock v:ext="edit" aspectratio="f"/>
                <v:shape id="Graphic 9" o:spid="_x0000_s1026" o:spt="100" style="position:absolute;left:0;top:0;height:20955;width:5733415;" fillcolor="#9F9F9F" filled="t" stroked="f" coordsize="5733415,20955" o:gfxdata="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GhP74A&#10;AADaAAAADwAAAAAAAAABACAAAAAiAAAAZHJzL2Rvd25yZXYueG1sUEsBAhQAFAAAAAgAh07iQDMv&#10;BZ47AAAAOQAAABAAAAAAAAAAAQAgAAAADQEAAGRycy9zaGFwZXhtbC54bWxQSwUGAAAAAAYABgBb&#10;AQAAtwMAAAAA&#10;" path="m5733415,20954l0,20954,0,0,5733415,0,5733415,20954xe">
                  <v:fill on="t" focussize="0,0"/>
                  <v:stroke on="f"/>
                  <v:imagedata o:title=""/>
                  <o:lock v:ext="edit" aspectratio="f"/>
                  <v:textbox inset="0mm,0mm,0mm,0mm"/>
                </v:shape>
                <v:shape id="Graphic 10" o:spid="_x0000_s1026" o:spt="100" style="position:absolute;left:5733034;top:1396;height:3175;width:3175;" fillcolor="#E1E1E1" filled="t" stroked="f" coordsize="3175,3175" o:gfxdata="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FwKr4A&#10;AADbAAAADwAAAAAAAAABACAAAAAiAAAAZHJzL2Rvd25yZXYueG1sUEsBAhQAFAAAAAgAh07iQDMv&#10;BZ47AAAAOQAAABAAAAAAAAAAAQAgAAAADQEAAGRycy9zaGFwZXhtbC54bWxQSwUGAAAAAAYABgBb&#10;AQAAtwMAAAAA&#10;" path="m3048,3048l0,3048,0,0,3048,0,3048,3048xe">
                  <v:fill on="t" focussize="0,0"/>
                  <v:stroke on="f"/>
                  <v:imagedata o:title=""/>
                  <o:lock v:ext="edit" aspectratio="f"/>
                  <v:textbox inset="0mm,0mm,0mm,0mm"/>
                </v:shape>
                <v:shape id="Graphic 11" o:spid="_x0000_s1026" o:spt="100" style="position:absolute;left:304;top:1396;height:18415;width:5735955;" fillcolor="#9F9F9F" filled="t" stroked="f" coordsize="5735955,18415" o:gfxdata="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WsyLsAAADb&#10;AAAADwAAAAAAAAABACAAAAAiAAAAZHJzL2Rvd25yZXYueG1sUEsBAhQAFAAAAAgAh07iQDMvBZ47&#10;AAAAOQAAABAAAAAAAAAAAQAgAAAACgEAAGRycy9zaGFwZXhtbC54bWxQSwUGAAAAAAYABgBbAQAA&#10;tAMAAAAA&#10;" path="m3048,3060l0,3060,0,18288,3048,18288,3048,3060xem5735764,0l5732716,0,5732716,3048,5735764,3048,5735764,0xe">
                  <v:fill on="t" focussize="0,0"/>
                  <v:stroke on="f"/>
                  <v:imagedata o:title=""/>
                  <o:lock v:ext="edit" aspectratio="f"/>
                  <v:textbox inset="0mm,0mm,0mm,0mm"/>
                </v:shape>
                <v:shape id="Graphic 12" o:spid="_x0000_s1026" o:spt="100" style="position:absolute;left:5733034;top:4444;height:15240;width:3175;" fillcolor="#E1E1E1" filled="t" stroked="f" coordsize="3175,15240" o:gfxdata="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bktltwAAANsAAAAP&#10;AAAAAAAAAAEAIAAAACIAAABkcnMvZG93bnJldi54bWxQSwECFAAUAAAACACHTuJAMy8FnjsAAAA5&#10;AAAAEAAAAAAAAAABACAAAAAGAQAAZHJzL3NoYXBleG1sLnhtbFBLBQYAAAAABgAGAFsBAACwAwAA&#10;AAA=&#10;" path="m3048,15239l0,15239,0,0,3048,0,3048,15239xe">
                  <v:fill on="t" focussize="0,0"/>
                  <v:stroke on="f"/>
                  <v:imagedata o:title=""/>
                  <o:lock v:ext="edit" aspectratio="f"/>
                  <v:textbox inset="0mm,0mm,0mm,0mm"/>
                </v:shape>
                <v:shape id="Graphic 13" o:spid="_x0000_s1026" o:spt="100" style="position:absolute;left:304;top:19684;height:3175;width:3175;" fillcolor="#9F9F9F" filled="t" stroked="f" coordsize="3175,3175" o:gfxdata="UEsDBAoAAAAAAIdO4kAAAAAAAAAAAAAAAAAEAAAAZHJzL1BLAwQUAAAACACHTuJA7S4PgrYAAADb&#10;AAAADwAAAGRycy9kb3ducmV2LnhtbEVPyQrCMBC9C/5DGMGbplUQ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0uD4K2AAAA2wAAAA8A&#10;AAAAAAAAAQAgAAAAIgAAAGRycy9kb3ducmV2LnhtbFBLAQIUABQAAAAIAIdO4kAzLwWeOwAAADkA&#10;AAAQAAAAAAAAAAEAIAAAAAUBAABkcnMvc2hhcGV4bWwueG1sUEsFBgAAAAAGAAYAWwEAAK8DAAAA&#10;AA==&#10;" path="m3047,3048l0,3048,0,0,3047,0,3047,3048xe">
                  <v:fill on="t" focussize="0,0"/>
                  <v:stroke on="f"/>
                  <v:imagedata o:title=""/>
                  <o:lock v:ext="edit" aspectratio="f"/>
                  <v:textbox inset="0mm,0mm,0mm,0mm"/>
                </v:shape>
                <v:shape id="Graphic 14" o:spid="_x0000_s1026" o:spt="100" style="position:absolute;left:304;top:19684;height:3175;width:5735955;" fillcolor="#E1E1E1" filled="t" stroked="f" coordsize="5735955,3175" o:gfxdata="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gMC8vQAA&#10;ANsAAAAPAAAAAAAAAAEAIAAAACIAAABkcnMvZG93bnJldi54bWxQSwECFAAUAAAACACHTuJAMy8F&#10;njsAAAA5AAAAEAAAAAAAAAABACAAAAAMAQAAZHJzL3NoYXBleG1sLnhtbFBLBQYAAAAABgAGAFsB&#10;AAC2AwAAAAA=&#10;" path="m5732653,0l0,0,0,3048,5732653,3048,5732653,0xem5735764,0l5732716,0,5732716,3048,5735764,3048,5735764,0xe">
                  <v:fill on="t" focussize="0,0"/>
                  <v:stroke on="f"/>
                  <v:imagedata o:title=""/>
                  <o:lock v:ext="edit" aspectratio="f"/>
                  <v:textbox inset="0mm,0mm,0mm,0mm"/>
                </v:shape>
                <w10:wrap type="topAndBottom"/>
              </v:group>
            </w:pict>
          </mc:Fallback>
        </mc:AlternateContent>
      </w:r>
    </w:p>
    <w:p w14:paraId="3FDFD60F">
      <w:pPr>
        <w:pStyle w:val="7"/>
        <w:spacing w:before="161"/>
        <w:rPr>
          <w:b/>
        </w:rPr>
      </w:pPr>
    </w:p>
    <w:p w14:paraId="75FA9896">
      <w:pPr>
        <w:pStyle w:val="4"/>
        <w:tabs>
          <w:tab w:val="left" w:pos="7038"/>
        </w:tabs>
        <w:ind w:left="590"/>
      </w:pPr>
      <w:r>
        <w:rPr>
          <w:spacing w:val="-2"/>
        </w:rPr>
        <w:t>QUESTIONS:</w:t>
      </w:r>
      <w:r>
        <w:tab/>
      </w:r>
      <w:r>
        <w:t>Total</w:t>
      </w:r>
      <w:r>
        <w:rPr>
          <w:spacing w:val="-9"/>
        </w:rPr>
        <w:t xml:space="preserve"> </w:t>
      </w:r>
      <w:r>
        <w:t>Marks:</w:t>
      </w:r>
      <w:r>
        <w:rPr>
          <w:spacing w:val="-5"/>
        </w:rPr>
        <w:t xml:space="preserve"> 30</w:t>
      </w:r>
    </w:p>
    <w:p w14:paraId="3A233192">
      <w:pPr>
        <w:pStyle w:val="7"/>
        <w:rPr>
          <w:b/>
        </w:rPr>
      </w:pPr>
    </w:p>
    <w:p w14:paraId="34A08504">
      <w:pPr>
        <w:pStyle w:val="7"/>
        <w:spacing w:before="208"/>
        <w:rPr>
          <w:b/>
        </w:rPr>
      </w:pPr>
    </w:p>
    <w:p w14:paraId="6B97ED2D">
      <w:pPr>
        <w:spacing w:before="0"/>
        <w:ind w:left="590" w:right="0" w:firstLine="0"/>
        <w:jc w:val="left"/>
        <w:rPr>
          <w:rFonts w:ascii="Arial"/>
          <w:b/>
          <w:i/>
          <w:sz w:val="24"/>
        </w:rPr>
      </w:pPr>
      <w:r>
        <w:rPr>
          <w:rFonts w:ascii="Arial"/>
          <w:b/>
          <w:i/>
          <w:sz w:val="24"/>
        </w:rPr>
        <w:t>Code</w:t>
      </w:r>
      <w:r>
        <w:rPr>
          <w:rFonts w:ascii="Arial"/>
          <w:b/>
          <w:i/>
          <w:spacing w:val="-6"/>
          <w:sz w:val="24"/>
        </w:rPr>
        <w:t xml:space="preserve"> </w:t>
      </w:r>
      <w:r>
        <w:rPr>
          <w:rFonts w:ascii="Arial"/>
          <w:b/>
          <w:i/>
          <w:sz w:val="24"/>
        </w:rPr>
        <w:t>of</w:t>
      </w:r>
      <w:r>
        <w:rPr>
          <w:rFonts w:ascii="Arial"/>
          <w:b/>
          <w:i/>
          <w:spacing w:val="2"/>
          <w:sz w:val="24"/>
        </w:rPr>
        <w:t xml:space="preserve"> </w:t>
      </w:r>
      <w:r>
        <w:rPr>
          <w:rFonts w:ascii="Arial"/>
          <w:b/>
          <w:i/>
          <w:spacing w:val="-2"/>
          <w:sz w:val="24"/>
        </w:rPr>
        <w:t>Conduct:</w:t>
      </w:r>
    </w:p>
    <w:p w14:paraId="2E5736EC">
      <w:pPr>
        <w:pStyle w:val="7"/>
        <w:rPr>
          <w:rFonts w:ascii="Arial"/>
          <w:b/>
          <w:i/>
        </w:rPr>
      </w:pPr>
    </w:p>
    <w:p w14:paraId="6AEEFF33">
      <w:pPr>
        <w:pStyle w:val="7"/>
        <w:spacing w:before="125"/>
        <w:rPr>
          <w:rFonts w:ascii="Arial"/>
          <w:b/>
          <w:i/>
        </w:rPr>
      </w:pPr>
    </w:p>
    <w:p w14:paraId="38FDA5D8">
      <w:pPr>
        <w:tabs>
          <w:tab w:val="left" w:pos="4461"/>
        </w:tabs>
        <w:spacing w:before="0" w:line="276" w:lineRule="auto"/>
        <w:ind w:left="590" w:right="430" w:firstLine="0"/>
        <w:jc w:val="left"/>
        <w:rPr>
          <w:rFonts w:ascii="Arial"/>
          <w:i/>
          <w:sz w:val="24"/>
        </w:rPr>
      </w:pPr>
      <w:r>
        <w:rPr>
          <w:rFonts w:ascii="Arial"/>
          <w:i/>
          <w:sz w:val="24"/>
        </w:rPr>
        <w:t>I P.Ranjithkumar (192411119)</w:t>
      </w:r>
      <w:r>
        <w:rPr>
          <w:sz w:val="24"/>
          <w:u w:val="single"/>
        </w:rPr>
        <w:tab/>
      </w:r>
      <w:r>
        <w:rPr>
          <w:rFonts w:ascii="Arial"/>
          <w:i/>
          <w:sz w:val="24"/>
        </w:rPr>
        <w:t>(Name</w:t>
      </w:r>
      <w:r>
        <w:rPr>
          <w:rFonts w:ascii="Arial"/>
          <w:i/>
          <w:spacing w:val="-14"/>
          <w:sz w:val="24"/>
        </w:rPr>
        <w:t xml:space="preserve"> </w:t>
      </w:r>
      <w:r>
        <w:rPr>
          <w:rFonts w:ascii="Arial"/>
          <w:i/>
          <w:sz w:val="24"/>
        </w:rPr>
        <w:t>/</w:t>
      </w:r>
      <w:r>
        <w:rPr>
          <w:rFonts w:ascii="Arial"/>
          <w:i/>
          <w:spacing w:val="-9"/>
          <w:sz w:val="24"/>
        </w:rPr>
        <w:t xml:space="preserve"> </w:t>
      </w:r>
      <w:r>
        <w:rPr>
          <w:rFonts w:ascii="Arial"/>
          <w:i/>
          <w:sz w:val="24"/>
        </w:rPr>
        <w:t>Reg</w:t>
      </w:r>
      <w:r>
        <w:rPr>
          <w:rFonts w:ascii="Arial"/>
          <w:i/>
          <w:spacing w:val="-11"/>
          <w:sz w:val="24"/>
        </w:rPr>
        <w:t xml:space="preserve"> </w:t>
      </w:r>
      <w:r>
        <w:rPr>
          <w:rFonts w:ascii="Arial"/>
          <w:i/>
          <w:sz w:val="24"/>
        </w:rPr>
        <w:t>No)</w:t>
      </w:r>
      <w:r>
        <w:rPr>
          <w:rFonts w:ascii="Arial"/>
          <w:i/>
          <w:spacing w:val="-10"/>
          <w:sz w:val="24"/>
        </w:rPr>
        <w:t xml:space="preserve"> </w:t>
      </w:r>
      <w:r>
        <w:rPr>
          <w:rFonts w:ascii="Arial"/>
          <w:i/>
          <w:sz w:val="24"/>
        </w:rPr>
        <w:t>certify</w:t>
      </w:r>
      <w:r>
        <w:rPr>
          <w:rFonts w:ascii="Arial"/>
          <w:i/>
          <w:spacing w:val="-10"/>
          <w:sz w:val="24"/>
        </w:rPr>
        <w:t xml:space="preserve"> </w:t>
      </w:r>
      <w:r>
        <w:rPr>
          <w:rFonts w:ascii="Arial"/>
          <w:i/>
          <w:sz w:val="24"/>
        </w:rPr>
        <w:t>that</w:t>
      </w:r>
      <w:r>
        <w:rPr>
          <w:rFonts w:ascii="Arial"/>
          <w:i/>
          <w:spacing w:val="-12"/>
          <w:sz w:val="24"/>
        </w:rPr>
        <w:t xml:space="preserve"> </w:t>
      </w:r>
      <w:r>
        <w:rPr>
          <w:rFonts w:ascii="Arial"/>
          <w:i/>
          <w:sz w:val="24"/>
        </w:rPr>
        <w:t>this</w:t>
      </w:r>
      <w:r>
        <w:rPr>
          <w:rFonts w:ascii="Arial"/>
          <w:i/>
          <w:spacing w:val="-12"/>
          <w:sz w:val="24"/>
        </w:rPr>
        <w:t xml:space="preserve"> </w:t>
      </w:r>
      <w:r>
        <w:rPr>
          <w:rFonts w:ascii="Arial"/>
          <w:i/>
          <w:sz w:val="24"/>
        </w:rPr>
        <w:t>submission</w:t>
      </w:r>
      <w:r>
        <w:rPr>
          <w:rFonts w:ascii="Arial"/>
          <w:i/>
          <w:spacing w:val="-9"/>
          <w:sz w:val="24"/>
        </w:rPr>
        <w:t xml:space="preserve"> </w:t>
      </w:r>
      <w:r>
        <w:rPr>
          <w:rFonts w:ascii="Arial"/>
          <w:i/>
          <w:sz w:val="24"/>
        </w:rPr>
        <w:t xml:space="preserve">is my original work and that I have adhered to the guidelines specified for this </w:t>
      </w:r>
      <w:r>
        <w:rPr>
          <w:rFonts w:ascii="Arial"/>
          <w:i/>
          <w:spacing w:val="-2"/>
          <w:sz w:val="24"/>
        </w:rPr>
        <w:t>assessment.</w:t>
      </w:r>
    </w:p>
    <w:p w14:paraId="3625452D">
      <w:pPr>
        <w:spacing w:before="200" w:line="278" w:lineRule="auto"/>
        <w:ind w:left="590" w:right="209" w:firstLine="0"/>
        <w:jc w:val="left"/>
        <w:rPr>
          <w:rFonts w:ascii="Arial"/>
          <w:i/>
          <w:sz w:val="24"/>
        </w:rPr>
      </w:pPr>
      <w:r>
        <w:rPr>
          <w:rFonts w:ascii="Arial"/>
          <w:i/>
          <w:sz w:val="24"/>
        </w:rPr>
        <w:t>I understand that any violation of academic</w:t>
      </w:r>
      <w:r>
        <w:rPr>
          <w:rFonts w:ascii="Arial"/>
          <w:i/>
          <w:spacing w:val="35"/>
          <w:sz w:val="24"/>
        </w:rPr>
        <w:t xml:space="preserve"> </w:t>
      </w:r>
      <w:r>
        <w:rPr>
          <w:rFonts w:ascii="Arial"/>
          <w:i/>
          <w:sz w:val="24"/>
        </w:rPr>
        <w:t>integrity</w:t>
      </w:r>
      <w:r>
        <w:rPr>
          <w:rFonts w:ascii="Arial"/>
          <w:i/>
          <w:spacing w:val="28"/>
          <w:sz w:val="24"/>
        </w:rPr>
        <w:t xml:space="preserve"> </w:t>
      </w:r>
      <w:r>
        <w:rPr>
          <w:rFonts w:ascii="Arial"/>
          <w:i/>
          <w:sz w:val="24"/>
        </w:rPr>
        <w:t>rules will result in</w:t>
      </w:r>
      <w:r>
        <w:rPr>
          <w:rFonts w:ascii="Arial"/>
          <w:i/>
          <w:spacing w:val="27"/>
          <w:sz w:val="24"/>
        </w:rPr>
        <w:t xml:space="preserve"> </w:t>
      </w:r>
      <w:r>
        <w:rPr>
          <w:rFonts w:ascii="Arial"/>
          <w:i/>
          <w:sz w:val="24"/>
        </w:rPr>
        <w:t>disciplinary</w:t>
      </w:r>
      <w:r>
        <w:rPr>
          <w:rFonts w:ascii="Arial"/>
          <w:i/>
          <w:spacing w:val="40"/>
          <w:sz w:val="24"/>
        </w:rPr>
        <w:t xml:space="preserve"> </w:t>
      </w:r>
      <w:r>
        <w:rPr>
          <w:rFonts w:ascii="Arial"/>
          <w:i/>
          <w:spacing w:val="-2"/>
          <w:sz w:val="24"/>
        </w:rPr>
        <w:t>action.</w:t>
      </w:r>
    </w:p>
    <w:p w14:paraId="3B7EAFE9">
      <w:pPr>
        <w:pStyle w:val="7"/>
        <w:rPr>
          <w:rFonts w:ascii="Arial"/>
          <w:i/>
        </w:rPr>
      </w:pPr>
    </w:p>
    <w:p w14:paraId="6F97A7EF">
      <w:pPr>
        <w:pStyle w:val="7"/>
        <w:spacing w:before="82"/>
        <w:rPr>
          <w:rFonts w:ascii="Arial"/>
          <w:i/>
        </w:rPr>
      </w:pPr>
    </w:p>
    <w:p w14:paraId="77145C57">
      <w:pPr>
        <w:spacing w:before="0"/>
        <w:ind w:left="590" w:right="0" w:firstLine="0"/>
        <w:jc w:val="left"/>
        <w:rPr>
          <w:rFonts w:ascii="Arial"/>
          <w:b/>
          <w:i/>
          <w:sz w:val="24"/>
        </w:rPr>
      </w:pPr>
      <w:r>
        <w:rPr>
          <w:rFonts w:ascii="Arial"/>
          <w:b/>
          <w:i/>
          <w:sz w:val="24"/>
        </w:rPr>
        <w:t>Signature</w:t>
      </w:r>
      <w:r>
        <w:rPr>
          <w:rFonts w:ascii="Arial"/>
          <w:b/>
          <w:i/>
          <w:spacing w:val="-10"/>
          <w:sz w:val="24"/>
        </w:rPr>
        <w:t xml:space="preserve"> </w:t>
      </w:r>
      <w:r>
        <w:rPr>
          <w:rFonts w:ascii="Arial"/>
          <w:b/>
          <w:i/>
          <w:sz w:val="24"/>
        </w:rPr>
        <w:t>of</w:t>
      </w:r>
      <w:r>
        <w:rPr>
          <w:rFonts w:ascii="Arial"/>
          <w:b/>
          <w:i/>
          <w:spacing w:val="-9"/>
          <w:sz w:val="24"/>
        </w:rPr>
        <w:t xml:space="preserve"> </w:t>
      </w:r>
      <w:r>
        <w:rPr>
          <w:rFonts w:ascii="Arial"/>
          <w:b/>
          <w:i/>
          <w:sz w:val="24"/>
        </w:rPr>
        <w:t>the</w:t>
      </w:r>
      <w:r>
        <w:rPr>
          <w:rFonts w:ascii="Arial"/>
          <w:b/>
          <w:i/>
          <w:spacing w:val="-9"/>
          <w:sz w:val="24"/>
        </w:rPr>
        <w:t xml:space="preserve"> </w:t>
      </w:r>
      <w:r>
        <w:rPr>
          <w:rFonts w:ascii="Arial"/>
          <w:b/>
          <w:i/>
          <w:sz w:val="24"/>
        </w:rPr>
        <w:t>student:</w:t>
      </w:r>
      <w:r>
        <w:rPr>
          <w:rFonts w:ascii="Arial"/>
          <w:b/>
          <w:i/>
          <w:spacing w:val="-10"/>
          <w:sz w:val="24"/>
        </w:rPr>
        <w:t xml:space="preserve"> </w:t>
      </w:r>
      <w:r>
        <w:rPr>
          <w:rFonts w:ascii="Arial"/>
          <w:b/>
          <w:i/>
          <w:spacing w:val="-2"/>
          <w:sz w:val="24"/>
        </w:rPr>
        <w:t>P.Ranjithkumar</w:t>
      </w:r>
    </w:p>
    <w:p w14:paraId="11810B7F">
      <w:pPr>
        <w:spacing w:after="0"/>
        <w:jc w:val="left"/>
        <w:rPr>
          <w:rFonts w:ascii="Arial"/>
          <w:b/>
          <w:i/>
          <w:sz w:val="24"/>
        </w:rPr>
        <w:sectPr>
          <w:type w:val="continuous"/>
          <w:pgSz w:w="11910" w:h="16840"/>
          <w:pgMar w:top="1780" w:right="1275" w:bottom="280" w:left="850" w:header="720" w:footer="720" w:gutter="0"/>
          <w:cols w:space="720" w:num="1"/>
        </w:sectPr>
      </w:pPr>
    </w:p>
    <w:p w14:paraId="5FAAF1E3">
      <w:pPr>
        <w:pStyle w:val="2"/>
        <w:numPr>
          <w:ilvl w:val="0"/>
          <w:numId w:val="1"/>
        </w:numPr>
        <w:tabs>
          <w:tab w:val="left" w:pos="319"/>
        </w:tabs>
        <w:spacing w:before="57" w:after="0" w:line="240" w:lineRule="auto"/>
        <w:ind w:left="319" w:right="0" w:hanging="299"/>
        <w:jc w:val="both"/>
      </w:pPr>
      <w:bookmarkStart w:id="6" w:name="1. Online Symposium Portal"/>
      <w:bookmarkEnd w:id="6"/>
      <w:r>
        <w:t>Online</w:t>
      </w:r>
      <w:r>
        <w:rPr>
          <w:spacing w:val="-3"/>
        </w:rPr>
        <w:t xml:space="preserve"> </w:t>
      </w:r>
      <w:r>
        <w:t>Symposium</w:t>
      </w:r>
      <w:r>
        <w:rPr>
          <w:spacing w:val="-2"/>
        </w:rPr>
        <w:t xml:space="preserve"> Portal</w:t>
      </w:r>
    </w:p>
    <w:p w14:paraId="45A25843">
      <w:pPr>
        <w:pStyle w:val="7"/>
        <w:spacing w:before="271" w:line="360" w:lineRule="auto"/>
        <w:ind w:left="20" w:right="446"/>
        <w:jc w:val="both"/>
      </w:pPr>
      <w:r>
        <w:t>The symposium registration page is functional at a basic level, but its structure can be strengthened by introducing semantic HTML, accessible form controls, browser validation, and a clearly defined request-response flow.</w:t>
      </w:r>
    </w:p>
    <w:p w14:paraId="7886EDF8">
      <w:pPr>
        <w:pStyle w:val="3"/>
        <w:numPr>
          <w:ilvl w:val="1"/>
          <w:numId w:val="1"/>
        </w:numPr>
        <w:tabs>
          <w:tab w:val="left" w:pos="407"/>
        </w:tabs>
        <w:spacing w:before="160" w:after="0" w:line="240" w:lineRule="auto"/>
        <w:ind w:left="407" w:right="0" w:hanging="387"/>
        <w:jc w:val="both"/>
      </w:pPr>
      <w:bookmarkStart w:id="7" w:name="1.1 Identify suitable HTML5 semantic ele"/>
      <w:bookmarkEnd w:id="7"/>
      <w:r>
        <w:t>Identify</w:t>
      </w:r>
      <w:r>
        <w:rPr>
          <w:spacing w:val="-5"/>
        </w:rPr>
        <w:t xml:space="preserve"> </w:t>
      </w:r>
      <w:r>
        <w:t>suitable</w:t>
      </w:r>
      <w:r>
        <w:rPr>
          <w:spacing w:val="-6"/>
        </w:rPr>
        <w:t xml:space="preserve"> </w:t>
      </w:r>
      <w:r>
        <w:t>HTML5</w:t>
      </w:r>
      <w:r>
        <w:rPr>
          <w:spacing w:val="-9"/>
        </w:rPr>
        <w:t xml:space="preserve"> </w:t>
      </w:r>
      <w:r>
        <w:t>semantic</w:t>
      </w:r>
      <w:r>
        <w:rPr>
          <w:spacing w:val="-8"/>
        </w:rPr>
        <w:t xml:space="preserve"> </w:t>
      </w:r>
      <w:r>
        <w:t>elements</w:t>
      </w:r>
      <w:r>
        <w:rPr>
          <w:spacing w:val="-6"/>
        </w:rPr>
        <w:t xml:space="preserve"> </w:t>
      </w:r>
      <w:r>
        <w:t>missing</w:t>
      </w:r>
      <w:r>
        <w:rPr>
          <w:spacing w:val="-6"/>
        </w:rPr>
        <w:t xml:space="preserve"> </w:t>
      </w:r>
      <w:r>
        <w:t>from</w:t>
      </w:r>
      <w:r>
        <w:rPr>
          <w:spacing w:val="-8"/>
        </w:rPr>
        <w:t xml:space="preserve"> </w:t>
      </w:r>
      <w:r>
        <w:t>the</w:t>
      </w:r>
      <w:r>
        <w:rPr>
          <w:spacing w:val="-6"/>
        </w:rPr>
        <w:t xml:space="preserve"> </w:t>
      </w:r>
      <w:r>
        <w:rPr>
          <w:spacing w:val="-4"/>
        </w:rPr>
        <w:t>form</w:t>
      </w:r>
    </w:p>
    <w:p w14:paraId="6C941BC1">
      <w:pPr>
        <w:pStyle w:val="7"/>
        <w:spacing w:before="250" w:line="360" w:lineRule="auto"/>
        <w:ind w:left="20" w:right="123"/>
      </w:pPr>
      <w:r>
        <w:t>The original form mainly contains input controls and a submit button. For a complete webpage, the form should be placed inside meaningful structural elements. The following elements are useful:</w:t>
      </w:r>
    </w:p>
    <w:p w14:paraId="32F8C85E">
      <w:pPr>
        <w:pStyle w:val="9"/>
        <w:numPr>
          <w:ilvl w:val="2"/>
          <w:numId w:val="1"/>
        </w:numPr>
        <w:tabs>
          <w:tab w:val="left" w:pos="379"/>
          <w:tab w:val="left" w:pos="440"/>
        </w:tabs>
        <w:spacing w:before="120" w:after="0" w:line="360" w:lineRule="auto"/>
        <w:ind w:left="440" w:right="446" w:hanging="420"/>
        <w:jc w:val="left"/>
        <w:rPr>
          <w:sz w:val="24"/>
        </w:rPr>
      </w:pPr>
      <w:r>
        <w:rPr>
          <w:sz w:val="24"/>
        </w:rPr>
        <w:t>&lt;header&gt;</w:t>
      </w:r>
      <w:r>
        <w:rPr>
          <w:spacing w:val="40"/>
          <w:sz w:val="24"/>
        </w:rPr>
        <w:t xml:space="preserve"> </w:t>
      </w:r>
      <w:r>
        <w:rPr>
          <w:sz w:val="24"/>
        </w:rPr>
        <w:t>–</w:t>
      </w:r>
      <w:r>
        <w:rPr>
          <w:spacing w:val="40"/>
          <w:sz w:val="24"/>
        </w:rPr>
        <w:t xml:space="preserve"> </w:t>
      </w:r>
      <w:r>
        <w:rPr>
          <w:sz w:val="24"/>
        </w:rPr>
        <w:t>introduces</w:t>
      </w:r>
      <w:r>
        <w:rPr>
          <w:spacing w:val="40"/>
          <w:sz w:val="24"/>
        </w:rPr>
        <w:t xml:space="preserve"> </w:t>
      </w:r>
      <w:r>
        <w:rPr>
          <w:sz w:val="24"/>
        </w:rPr>
        <w:t>the</w:t>
      </w:r>
      <w:r>
        <w:rPr>
          <w:spacing w:val="40"/>
          <w:sz w:val="24"/>
        </w:rPr>
        <w:t xml:space="preserve"> </w:t>
      </w:r>
      <w:r>
        <w:rPr>
          <w:sz w:val="24"/>
        </w:rPr>
        <w:t>symposium</w:t>
      </w:r>
      <w:r>
        <w:rPr>
          <w:spacing w:val="40"/>
          <w:sz w:val="24"/>
        </w:rPr>
        <w:t xml:space="preserve"> </w:t>
      </w:r>
      <w:r>
        <w:rPr>
          <w:sz w:val="24"/>
        </w:rPr>
        <w:t>and</w:t>
      </w:r>
      <w:r>
        <w:rPr>
          <w:spacing w:val="40"/>
          <w:sz w:val="24"/>
        </w:rPr>
        <w:t xml:space="preserve"> </w:t>
      </w:r>
      <w:r>
        <w:rPr>
          <w:sz w:val="24"/>
        </w:rPr>
        <w:t>can</w:t>
      </w:r>
      <w:r>
        <w:rPr>
          <w:spacing w:val="40"/>
          <w:sz w:val="24"/>
        </w:rPr>
        <w:t xml:space="preserve"> </w:t>
      </w:r>
      <w:r>
        <w:rPr>
          <w:sz w:val="24"/>
        </w:rPr>
        <w:t>contain</w:t>
      </w:r>
      <w:r>
        <w:rPr>
          <w:spacing w:val="40"/>
          <w:sz w:val="24"/>
        </w:rPr>
        <w:t xml:space="preserve"> </w:t>
      </w:r>
      <w:r>
        <w:rPr>
          <w:sz w:val="24"/>
        </w:rPr>
        <w:t>its</w:t>
      </w:r>
      <w:r>
        <w:rPr>
          <w:spacing w:val="40"/>
          <w:sz w:val="24"/>
        </w:rPr>
        <w:t xml:space="preserve"> </w:t>
      </w:r>
      <w:r>
        <w:rPr>
          <w:sz w:val="24"/>
        </w:rPr>
        <w:t>title,</w:t>
      </w:r>
      <w:r>
        <w:rPr>
          <w:spacing w:val="40"/>
          <w:sz w:val="24"/>
        </w:rPr>
        <w:t xml:space="preserve"> </w:t>
      </w:r>
      <w:r>
        <w:rPr>
          <w:sz w:val="24"/>
        </w:rPr>
        <w:t>event</w:t>
      </w:r>
      <w:r>
        <w:rPr>
          <w:spacing w:val="40"/>
          <w:sz w:val="24"/>
        </w:rPr>
        <w:t xml:space="preserve"> </w:t>
      </w:r>
      <w:r>
        <w:rPr>
          <w:sz w:val="24"/>
        </w:rPr>
        <w:t>date,</w:t>
      </w:r>
      <w:r>
        <w:rPr>
          <w:spacing w:val="40"/>
          <w:sz w:val="24"/>
        </w:rPr>
        <w:t xml:space="preserve"> </w:t>
      </w:r>
      <w:r>
        <w:rPr>
          <w:sz w:val="24"/>
        </w:rPr>
        <w:t>or</w:t>
      </w:r>
      <w:r>
        <w:rPr>
          <w:spacing w:val="40"/>
          <w:sz w:val="24"/>
        </w:rPr>
        <w:t xml:space="preserve"> </w:t>
      </w:r>
      <w:r>
        <w:rPr>
          <w:sz w:val="24"/>
        </w:rPr>
        <w:t xml:space="preserve">introductory </w:t>
      </w:r>
      <w:r>
        <w:rPr>
          <w:spacing w:val="-2"/>
          <w:sz w:val="24"/>
        </w:rPr>
        <w:t>message.</w:t>
      </w:r>
    </w:p>
    <w:p w14:paraId="3DF1B382">
      <w:pPr>
        <w:pStyle w:val="9"/>
        <w:numPr>
          <w:ilvl w:val="2"/>
          <w:numId w:val="1"/>
        </w:numPr>
        <w:tabs>
          <w:tab w:val="left" w:pos="379"/>
        </w:tabs>
        <w:spacing w:before="0" w:after="0" w:line="240" w:lineRule="auto"/>
        <w:ind w:left="379" w:right="0" w:hanging="359"/>
        <w:jc w:val="left"/>
        <w:rPr>
          <w:sz w:val="24"/>
        </w:rPr>
      </w:pPr>
      <w:r>
        <w:rPr>
          <w:sz w:val="24"/>
        </w:rPr>
        <w:t>&lt;main&gt;</w:t>
      </w:r>
      <w:r>
        <w:rPr>
          <w:spacing w:val="-3"/>
          <w:sz w:val="24"/>
        </w:rPr>
        <w:t xml:space="preserve"> </w:t>
      </w:r>
      <w:r>
        <w:rPr>
          <w:sz w:val="24"/>
        </w:rPr>
        <w:t>–</w:t>
      </w:r>
      <w:r>
        <w:rPr>
          <w:spacing w:val="-1"/>
          <w:sz w:val="24"/>
        </w:rPr>
        <w:t xml:space="preserve"> </w:t>
      </w:r>
      <w:r>
        <w:rPr>
          <w:sz w:val="24"/>
        </w:rPr>
        <w:t>identifies</w:t>
      </w:r>
      <w:r>
        <w:rPr>
          <w:spacing w:val="1"/>
          <w:sz w:val="24"/>
        </w:rPr>
        <w:t xml:space="preserve"> </w:t>
      </w:r>
      <w:r>
        <w:rPr>
          <w:sz w:val="24"/>
        </w:rPr>
        <w:t>the</w:t>
      </w:r>
      <w:r>
        <w:rPr>
          <w:spacing w:val="-3"/>
          <w:sz w:val="24"/>
        </w:rPr>
        <w:t xml:space="preserve"> </w:t>
      </w:r>
      <w:r>
        <w:rPr>
          <w:sz w:val="24"/>
        </w:rPr>
        <w:t>central</w:t>
      </w:r>
      <w:r>
        <w:rPr>
          <w:spacing w:val="1"/>
          <w:sz w:val="24"/>
        </w:rPr>
        <w:t xml:space="preserve"> </w:t>
      </w:r>
      <w:r>
        <w:rPr>
          <w:sz w:val="24"/>
        </w:rPr>
        <w:t>content</w:t>
      </w:r>
      <w:r>
        <w:rPr>
          <w:spacing w:val="-1"/>
          <w:sz w:val="24"/>
        </w:rPr>
        <w:t xml:space="preserve"> </w:t>
      </w:r>
      <w:r>
        <w:rPr>
          <w:sz w:val="24"/>
        </w:rPr>
        <w:t>that</w:t>
      </w:r>
      <w:r>
        <w:rPr>
          <w:spacing w:val="-2"/>
          <w:sz w:val="24"/>
        </w:rPr>
        <w:t xml:space="preserve"> </w:t>
      </w:r>
      <w:r>
        <w:rPr>
          <w:sz w:val="24"/>
        </w:rPr>
        <w:t>the</w:t>
      </w:r>
      <w:r>
        <w:rPr>
          <w:spacing w:val="-2"/>
          <w:sz w:val="24"/>
        </w:rPr>
        <w:t xml:space="preserve"> </w:t>
      </w:r>
      <w:r>
        <w:rPr>
          <w:sz w:val="24"/>
        </w:rPr>
        <w:t>student</w:t>
      </w:r>
      <w:r>
        <w:rPr>
          <w:spacing w:val="-1"/>
          <w:sz w:val="24"/>
        </w:rPr>
        <w:t xml:space="preserve"> </w:t>
      </w:r>
      <w:r>
        <w:rPr>
          <w:sz w:val="24"/>
        </w:rPr>
        <w:t>is</w:t>
      </w:r>
      <w:r>
        <w:rPr>
          <w:spacing w:val="-2"/>
          <w:sz w:val="24"/>
        </w:rPr>
        <w:t xml:space="preserve"> </w:t>
      </w:r>
      <w:r>
        <w:rPr>
          <w:sz w:val="24"/>
        </w:rPr>
        <w:t>expected</w:t>
      </w:r>
      <w:r>
        <w:rPr>
          <w:spacing w:val="-1"/>
          <w:sz w:val="24"/>
        </w:rPr>
        <w:t xml:space="preserve"> </w:t>
      </w:r>
      <w:r>
        <w:rPr>
          <w:sz w:val="24"/>
        </w:rPr>
        <w:t>to</w:t>
      </w:r>
      <w:r>
        <w:rPr>
          <w:spacing w:val="-1"/>
          <w:sz w:val="24"/>
        </w:rPr>
        <w:t xml:space="preserve"> </w:t>
      </w:r>
      <w:r>
        <w:rPr>
          <w:sz w:val="24"/>
        </w:rPr>
        <w:t>interact</w:t>
      </w:r>
      <w:r>
        <w:rPr>
          <w:spacing w:val="-1"/>
          <w:sz w:val="24"/>
        </w:rPr>
        <w:t xml:space="preserve"> </w:t>
      </w:r>
      <w:r>
        <w:rPr>
          <w:spacing w:val="-2"/>
          <w:sz w:val="24"/>
        </w:rPr>
        <w:t>with.</w:t>
      </w:r>
    </w:p>
    <w:p w14:paraId="1CE6D6D5">
      <w:pPr>
        <w:pStyle w:val="9"/>
        <w:numPr>
          <w:ilvl w:val="2"/>
          <w:numId w:val="1"/>
        </w:numPr>
        <w:tabs>
          <w:tab w:val="left" w:pos="379"/>
        </w:tabs>
        <w:spacing w:before="139" w:after="0" w:line="240" w:lineRule="auto"/>
        <w:ind w:left="379" w:right="0" w:hanging="359"/>
        <w:jc w:val="left"/>
        <w:rPr>
          <w:sz w:val="24"/>
        </w:rPr>
      </w:pPr>
      <w:r>
        <w:rPr>
          <w:sz w:val="24"/>
        </w:rPr>
        <w:t>&lt;section&gt;</w:t>
      </w:r>
      <w:r>
        <w:rPr>
          <w:spacing w:val="-3"/>
          <w:sz w:val="24"/>
        </w:rPr>
        <w:t xml:space="preserve"> </w:t>
      </w:r>
      <w:r>
        <w:rPr>
          <w:sz w:val="24"/>
        </w:rPr>
        <w:t>–</w:t>
      </w:r>
      <w:r>
        <w:rPr>
          <w:spacing w:val="-1"/>
          <w:sz w:val="24"/>
        </w:rPr>
        <w:t xml:space="preserve"> </w:t>
      </w:r>
      <w:r>
        <w:rPr>
          <w:sz w:val="24"/>
        </w:rPr>
        <w:t>separates</w:t>
      </w:r>
      <w:r>
        <w:rPr>
          <w:spacing w:val="-1"/>
          <w:sz w:val="24"/>
        </w:rPr>
        <w:t xml:space="preserve"> </w:t>
      </w:r>
      <w:r>
        <w:rPr>
          <w:sz w:val="24"/>
        </w:rPr>
        <w:t>the</w:t>
      </w:r>
      <w:r>
        <w:rPr>
          <w:spacing w:val="-1"/>
          <w:sz w:val="24"/>
        </w:rPr>
        <w:t xml:space="preserve"> </w:t>
      </w:r>
      <w:r>
        <w:rPr>
          <w:sz w:val="24"/>
        </w:rPr>
        <w:t>registration</w:t>
      </w:r>
      <w:r>
        <w:rPr>
          <w:spacing w:val="-1"/>
          <w:sz w:val="24"/>
        </w:rPr>
        <w:t xml:space="preserve"> </w:t>
      </w:r>
      <w:r>
        <w:rPr>
          <w:sz w:val="24"/>
        </w:rPr>
        <w:t>area</w:t>
      </w:r>
      <w:r>
        <w:rPr>
          <w:spacing w:val="-2"/>
          <w:sz w:val="24"/>
        </w:rPr>
        <w:t xml:space="preserve"> </w:t>
      </w:r>
      <w:r>
        <w:rPr>
          <w:sz w:val="24"/>
        </w:rPr>
        <w:t>from other</w:t>
      </w:r>
      <w:r>
        <w:rPr>
          <w:spacing w:val="-2"/>
          <w:sz w:val="24"/>
        </w:rPr>
        <w:t xml:space="preserve"> </w:t>
      </w:r>
      <w:r>
        <w:rPr>
          <w:sz w:val="24"/>
        </w:rPr>
        <w:t>possible</w:t>
      </w:r>
      <w:r>
        <w:rPr>
          <w:spacing w:val="-2"/>
          <w:sz w:val="24"/>
        </w:rPr>
        <w:t xml:space="preserve"> </w:t>
      </w:r>
      <w:r>
        <w:rPr>
          <w:sz w:val="24"/>
        </w:rPr>
        <w:t xml:space="preserve">page </w:t>
      </w:r>
      <w:r>
        <w:rPr>
          <w:spacing w:val="-2"/>
          <w:sz w:val="24"/>
        </w:rPr>
        <w:t>content.</w:t>
      </w:r>
    </w:p>
    <w:p w14:paraId="66BC3C84">
      <w:pPr>
        <w:pStyle w:val="9"/>
        <w:numPr>
          <w:ilvl w:val="2"/>
          <w:numId w:val="1"/>
        </w:numPr>
        <w:tabs>
          <w:tab w:val="left" w:pos="379"/>
        </w:tabs>
        <w:spacing w:before="137" w:after="0" w:line="240" w:lineRule="auto"/>
        <w:ind w:left="379" w:right="0" w:hanging="359"/>
        <w:jc w:val="left"/>
        <w:rPr>
          <w:sz w:val="24"/>
        </w:rPr>
      </w:pPr>
      <w:r>
        <w:rPr>
          <w:sz w:val="24"/>
        </w:rPr>
        <w:t>&lt;footer&gt;</w:t>
      </w:r>
      <w:r>
        <w:rPr>
          <w:spacing w:val="-5"/>
          <w:sz w:val="24"/>
        </w:rPr>
        <w:t xml:space="preserve"> </w:t>
      </w:r>
      <w:r>
        <w:rPr>
          <w:sz w:val="24"/>
        </w:rPr>
        <w:t>–</w:t>
      </w:r>
      <w:r>
        <w:rPr>
          <w:spacing w:val="-2"/>
          <w:sz w:val="24"/>
        </w:rPr>
        <w:t xml:space="preserve"> </w:t>
      </w:r>
      <w:r>
        <w:rPr>
          <w:sz w:val="24"/>
        </w:rPr>
        <w:t>can</w:t>
      </w:r>
      <w:r>
        <w:rPr>
          <w:spacing w:val="1"/>
          <w:sz w:val="24"/>
        </w:rPr>
        <w:t xml:space="preserve"> </w:t>
      </w:r>
      <w:r>
        <w:rPr>
          <w:sz w:val="24"/>
        </w:rPr>
        <w:t>hold</w:t>
      </w:r>
      <w:r>
        <w:rPr>
          <w:spacing w:val="-2"/>
          <w:sz w:val="24"/>
        </w:rPr>
        <w:t xml:space="preserve"> </w:t>
      </w:r>
      <w:r>
        <w:rPr>
          <w:sz w:val="24"/>
        </w:rPr>
        <w:t>contact details,</w:t>
      </w:r>
      <w:r>
        <w:rPr>
          <w:spacing w:val="-4"/>
          <w:sz w:val="24"/>
        </w:rPr>
        <w:t xml:space="preserve"> </w:t>
      </w:r>
      <w:r>
        <w:rPr>
          <w:sz w:val="24"/>
        </w:rPr>
        <w:t>copyright information,</w:t>
      </w:r>
      <w:r>
        <w:rPr>
          <w:spacing w:val="-2"/>
          <w:sz w:val="24"/>
        </w:rPr>
        <w:t xml:space="preserve"> </w:t>
      </w:r>
      <w:r>
        <w:rPr>
          <w:sz w:val="24"/>
        </w:rPr>
        <w:t>or</w:t>
      </w:r>
      <w:r>
        <w:rPr>
          <w:spacing w:val="-2"/>
          <w:sz w:val="24"/>
        </w:rPr>
        <w:t xml:space="preserve"> </w:t>
      </w:r>
      <w:r>
        <w:rPr>
          <w:sz w:val="24"/>
        </w:rPr>
        <w:t>college</w:t>
      </w:r>
      <w:r>
        <w:rPr>
          <w:spacing w:val="-1"/>
          <w:sz w:val="24"/>
        </w:rPr>
        <w:t xml:space="preserve"> </w:t>
      </w:r>
      <w:r>
        <w:rPr>
          <w:sz w:val="24"/>
        </w:rPr>
        <w:t>support</w:t>
      </w:r>
      <w:r>
        <w:rPr>
          <w:spacing w:val="-1"/>
          <w:sz w:val="24"/>
        </w:rPr>
        <w:t xml:space="preserve"> </w:t>
      </w:r>
      <w:r>
        <w:rPr>
          <w:spacing w:val="-2"/>
          <w:sz w:val="24"/>
        </w:rPr>
        <w:t>information.</w:t>
      </w:r>
    </w:p>
    <w:p w14:paraId="31C8866E">
      <w:pPr>
        <w:pStyle w:val="9"/>
        <w:numPr>
          <w:ilvl w:val="2"/>
          <w:numId w:val="1"/>
        </w:numPr>
        <w:tabs>
          <w:tab w:val="left" w:pos="379"/>
          <w:tab w:val="left" w:pos="440"/>
        </w:tabs>
        <w:spacing w:before="137" w:after="0" w:line="360" w:lineRule="auto"/>
        <w:ind w:left="440" w:right="445" w:hanging="420"/>
        <w:jc w:val="left"/>
        <w:rPr>
          <w:sz w:val="24"/>
        </w:rPr>
      </w:pPr>
      <w:r>
        <w:rPr>
          <w:sz w:val="24"/>
        </w:rPr>
        <w:t>&lt;label&gt;</w:t>
      </w:r>
      <w:r>
        <w:rPr>
          <w:spacing w:val="29"/>
          <w:sz w:val="24"/>
        </w:rPr>
        <w:t xml:space="preserve"> </w:t>
      </w:r>
      <w:r>
        <w:rPr>
          <w:sz w:val="24"/>
        </w:rPr>
        <w:t>–</w:t>
      </w:r>
      <w:r>
        <w:rPr>
          <w:spacing w:val="28"/>
          <w:sz w:val="24"/>
        </w:rPr>
        <w:t xml:space="preserve"> </w:t>
      </w:r>
      <w:r>
        <w:rPr>
          <w:sz w:val="24"/>
        </w:rPr>
        <w:t>gives</w:t>
      </w:r>
      <w:r>
        <w:rPr>
          <w:spacing w:val="30"/>
          <w:sz w:val="24"/>
        </w:rPr>
        <w:t xml:space="preserve"> </w:t>
      </w:r>
      <w:r>
        <w:rPr>
          <w:sz w:val="24"/>
        </w:rPr>
        <w:t>every</w:t>
      </w:r>
      <w:r>
        <w:rPr>
          <w:spacing w:val="30"/>
          <w:sz w:val="24"/>
        </w:rPr>
        <w:t xml:space="preserve"> </w:t>
      </w:r>
      <w:r>
        <w:rPr>
          <w:sz w:val="24"/>
        </w:rPr>
        <w:t>input</w:t>
      </w:r>
      <w:r>
        <w:rPr>
          <w:spacing w:val="28"/>
          <w:sz w:val="24"/>
        </w:rPr>
        <w:t xml:space="preserve"> </w:t>
      </w:r>
      <w:r>
        <w:rPr>
          <w:sz w:val="24"/>
        </w:rPr>
        <w:t>a</w:t>
      </w:r>
      <w:r>
        <w:rPr>
          <w:spacing w:val="29"/>
          <w:sz w:val="24"/>
        </w:rPr>
        <w:t xml:space="preserve"> </w:t>
      </w:r>
      <w:r>
        <w:rPr>
          <w:sz w:val="24"/>
        </w:rPr>
        <w:t>clear</w:t>
      </w:r>
      <w:r>
        <w:rPr>
          <w:spacing w:val="29"/>
          <w:sz w:val="24"/>
        </w:rPr>
        <w:t xml:space="preserve"> </w:t>
      </w:r>
      <w:r>
        <w:rPr>
          <w:sz w:val="24"/>
        </w:rPr>
        <w:t>accessible</w:t>
      </w:r>
      <w:r>
        <w:rPr>
          <w:spacing w:val="29"/>
          <w:sz w:val="24"/>
        </w:rPr>
        <w:t xml:space="preserve"> </w:t>
      </w:r>
      <w:r>
        <w:rPr>
          <w:sz w:val="24"/>
        </w:rPr>
        <w:t>name</w:t>
      </w:r>
      <w:r>
        <w:rPr>
          <w:spacing w:val="27"/>
          <w:sz w:val="24"/>
        </w:rPr>
        <w:t xml:space="preserve"> </w:t>
      </w:r>
      <w:r>
        <w:rPr>
          <w:sz w:val="24"/>
        </w:rPr>
        <w:t>and</w:t>
      </w:r>
      <w:r>
        <w:rPr>
          <w:spacing w:val="30"/>
          <w:sz w:val="24"/>
        </w:rPr>
        <w:t xml:space="preserve"> </w:t>
      </w:r>
      <w:r>
        <w:rPr>
          <w:sz w:val="24"/>
        </w:rPr>
        <w:t>improves</w:t>
      </w:r>
      <w:r>
        <w:rPr>
          <w:spacing w:val="30"/>
          <w:sz w:val="24"/>
        </w:rPr>
        <w:t xml:space="preserve"> </w:t>
      </w:r>
      <w:r>
        <w:rPr>
          <w:sz w:val="24"/>
        </w:rPr>
        <w:t>usability</w:t>
      </w:r>
      <w:r>
        <w:rPr>
          <w:spacing w:val="25"/>
          <w:sz w:val="24"/>
        </w:rPr>
        <w:t xml:space="preserve"> </w:t>
      </w:r>
      <w:r>
        <w:rPr>
          <w:sz w:val="24"/>
        </w:rPr>
        <w:t>for</w:t>
      </w:r>
      <w:r>
        <w:rPr>
          <w:spacing w:val="29"/>
          <w:sz w:val="24"/>
        </w:rPr>
        <w:t xml:space="preserve"> </w:t>
      </w:r>
      <w:r>
        <w:rPr>
          <w:sz w:val="24"/>
        </w:rPr>
        <w:t xml:space="preserve">screen-reader </w:t>
      </w:r>
      <w:r>
        <w:rPr>
          <w:spacing w:val="-2"/>
          <w:sz w:val="24"/>
        </w:rPr>
        <w:t>users.</w:t>
      </w:r>
    </w:p>
    <w:p w14:paraId="1DB6D098">
      <w:pPr>
        <w:pStyle w:val="9"/>
        <w:numPr>
          <w:ilvl w:val="2"/>
          <w:numId w:val="1"/>
        </w:numPr>
        <w:tabs>
          <w:tab w:val="left" w:pos="379"/>
        </w:tabs>
        <w:spacing w:before="0" w:after="0" w:line="240" w:lineRule="auto"/>
        <w:ind w:left="379" w:right="0" w:hanging="359"/>
        <w:jc w:val="left"/>
        <w:rPr>
          <w:sz w:val="24"/>
        </w:rPr>
      </w:pPr>
      <w:r>
        <w:rPr>
          <w:sz w:val="24"/>
        </w:rPr>
        <w:t>&lt;fieldset&gt;</w:t>
      </w:r>
      <w:r>
        <w:rPr>
          <w:spacing w:val="-2"/>
          <w:sz w:val="24"/>
        </w:rPr>
        <w:t xml:space="preserve"> </w:t>
      </w:r>
      <w:r>
        <w:rPr>
          <w:sz w:val="24"/>
        </w:rPr>
        <w:t>and</w:t>
      </w:r>
      <w:r>
        <w:rPr>
          <w:spacing w:val="-1"/>
          <w:sz w:val="24"/>
        </w:rPr>
        <w:t xml:space="preserve"> </w:t>
      </w:r>
      <w:r>
        <w:rPr>
          <w:sz w:val="24"/>
        </w:rPr>
        <w:t>&lt;legend&gt; –</w:t>
      </w:r>
      <w:r>
        <w:rPr>
          <w:spacing w:val="-2"/>
          <w:sz w:val="24"/>
        </w:rPr>
        <w:t xml:space="preserve"> </w:t>
      </w:r>
      <w:r>
        <w:rPr>
          <w:sz w:val="24"/>
        </w:rPr>
        <w:t>group</w:t>
      </w:r>
      <w:r>
        <w:rPr>
          <w:spacing w:val="-2"/>
          <w:sz w:val="24"/>
        </w:rPr>
        <w:t xml:space="preserve"> </w:t>
      </w:r>
      <w:r>
        <w:rPr>
          <w:sz w:val="24"/>
        </w:rPr>
        <w:t>registration</w:t>
      </w:r>
      <w:r>
        <w:rPr>
          <w:spacing w:val="-2"/>
          <w:sz w:val="24"/>
        </w:rPr>
        <w:t xml:space="preserve"> </w:t>
      </w:r>
      <w:r>
        <w:rPr>
          <w:sz w:val="24"/>
        </w:rPr>
        <w:t>fields under</w:t>
      </w:r>
      <w:r>
        <w:rPr>
          <w:spacing w:val="-2"/>
          <w:sz w:val="24"/>
        </w:rPr>
        <w:t xml:space="preserve"> </w:t>
      </w:r>
      <w:r>
        <w:rPr>
          <w:sz w:val="24"/>
        </w:rPr>
        <w:t>a</w:t>
      </w:r>
      <w:r>
        <w:rPr>
          <w:spacing w:val="-2"/>
          <w:sz w:val="24"/>
        </w:rPr>
        <w:t xml:space="preserve"> </w:t>
      </w:r>
      <w:r>
        <w:rPr>
          <w:sz w:val="24"/>
        </w:rPr>
        <w:t>meaningful</w:t>
      </w:r>
      <w:r>
        <w:rPr>
          <w:spacing w:val="-1"/>
          <w:sz w:val="24"/>
        </w:rPr>
        <w:t xml:space="preserve"> </w:t>
      </w:r>
      <w:r>
        <w:rPr>
          <w:spacing w:val="-2"/>
          <w:sz w:val="24"/>
        </w:rPr>
        <w:t>heading.</w:t>
      </w:r>
    </w:p>
    <w:p w14:paraId="1884C3DD">
      <w:pPr>
        <w:pStyle w:val="7"/>
        <w:spacing w:before="199" w:line="360" w:lineRule="auto"/>
        <w:ind w:left="20" w:right="123"/>
      </w:pPr>
      <w:r>
        <w:t>Using these elements creates a logical page hierarchy rather than treating the entire interface as an unstructured collection of controls.</w:t>
      </w:r>
    </w:p>
    <w:p w14:paraId="32412387">
      <w:pPr>
        <w:pStyle w:val="3"/>
        <w:numPr>
          <w:ilvl w:val="1"/>
          <w:numId w:val="1"/>
        </w:numPr>
        <w:tabs>
          <w:tab w:val="left" w:pos="407"/>
        </w:tabs>
        <w:spacing w:before="159" w:after="0" w:line="240" w:lineRule="auto"/>
        <w:ind w:left="407" w:right="0" w:hanging="387"/>
        <w:jc w:val="left"/>
      </w:pPr>
      <w:bookmarkStart w:id="8" w:name="1.2 Modify the structure to make it stan"/>
      <w:bookmarkEnd w:id="8"/>
      <w:r>
        <w:t>Modify</w:t>
      </w:r>
      <w:r>
        <w:rPr>
          <w:spacing w:val="-7"/>
        </w:rPr>
        <w:t xml:space="preserve"> </w:t>
      </w:r>
      <w:r>
        <w:t>the</w:t>
      </w:r>
      <w:r>
        <w:rPr>
          <w:spacing w:val="-6"/>
        </w:rPr>
        <w:t xml:space="preserve"> </w:t>
      </w:r>
      <w:r>
        <w:t>structure</w:t>
      </w:r>
      <w:r>
        <w:rPr>
          <w:spacing w:val="-7"/>
        </w:rPr>
        <w:t xml:space="preserve"> </w:t>
      </w:r>
      <w:r>
        <w:t>to</w:t>
      </w:r>
      <w:r>
        <w:rPr>
          <w:spacing w:val="-6"/>
        </w:rPr>
        <w:t xml:space="preserve"> </w:t>
      </w:r>
      <w:r>
        <w:t>make</w:t>
      </w:r>
      <w:r>
        <w:rPr>
          <w:spacing w:val="-8"/>
        </w:rPr>
        <w:t xml:space="preserve"> </w:t>
      </w:r>
      <w:r>
        <w:t>it</w:t>
      </w:r>
      <w:r>
        <w:rPr>
          <w:spacing w:val="-9"/>
        </w:rPr>
        <w:t xml:space="preserve"> </w:t>
      </w:r>
      <w:r>
        <w:t>standards-</w:t>
      </w:r>
      <w:r>
        <w:rPr>
          <w:spacing w:val="-2"/>
        </w:rPr>
        <w:t>compliant</w:t>
      </w:r>
    </w:p>
    <w:p w14:paraId="54B38FFE">
      <w:pPr>
        <w:pStyle w:val="7"/>
        <w:spacing w:before="250" w:line="360" w:lineRule="auto"/>
        <w:ind w:left="20" w:right="444"/>
        <w:jc w:val="both"/>
      </w:pPr>
      <w:r>
        <w:t>The following version adds a complete HTML5 document structure and also introduces an event category field. The extra field demonstrates how the registration form can be extended without making the structure complicated.</w:t>
      </w:r>
    </w:p>
    <w:p w14:paraId="565458FA">
      <w:pPr>
        <w:pStyle w:val="7"/>
        <w:spacing w:after="0" w:line="360" w:lineRule="auto"/>
        <w:jc w:val="both"/>
        <w:sectPr>
          <w:pgSz w:w="12240" w:h="15840"/>
          <w:pgMar w:top="1540" w:right="850" w:bottom="280" w:left="1275" w:header="720" w:footer="720" w:gutter="0"/>
          <w:cols w:space="720" w:num="1"/>
        </w:sectPr>
      </w:pPr>
    </w:p>
    <w:p w14:paraId="2DE73834">
      <w:pPr>
        <w:pStyle w:val="7"/>
        <w:spacing w:before="197"/>
        <w:rPr>
          <w:sz w:val="19"/>
        </w:rPr>
      </w:pPr>
      <w:r>
        <w:rPr>
          <w:sz w:val="19"/>
        </w:rPr>
        <mc:AlternateContent>
          <mc:Choice Requires="wpg">
            <w:drawing>
              <wp:anchor distT="0" distB="0" distL="0" distR="0" simplePos="0" relativeHeight="251660288" behindDoc="1" locked="0" layoutInCell="1" allowOverlap="1">
                <wp:simplePos x="0" y="0"/>
                <wp:positionH relativeFrom="page">
                  <wp:posOffset>994410</wp:posOffset>
                </wp:positionH>
                <wp:positionV relativeFrom="page">
                  <wp:posOffset>1362710</wp:posOffset>
                </wp:positionV>
                <wp:extent cx="5874385" cy="7711440"/>
                <wp:effectExtent l="0" t="0" r="0" b="0"/>
                <wp:wrapNone/>
                <wp:docPr id="15" name="Group 15"/>
                <wp:cNvGraphicFramePr/>
                <a:graphic xmlns:a="http://schemas.openxmlformats.org/drawingml/2006/main">
                  <a:graphicData uri="http://schemas.microsoft.com/office/word/2010/wordprocessingGroup">
                    <wpg:wgp>
                      <wpg:cNvGrpSpPr/>
                      <wpg:grpSpPr>
                        <a:xfrm>
                          <a:off x="0" y="0"/>
                          <a:ext cx="5874385" cy="7711440"/>
                          <a:chOff x="0" y="0"/>
                          <a:chExt cx="5874385" cy="7711440"/>
                        </a:xfrm>
                      </wpg:grpSpPr>
                      <wps:wsp>
                        <wps:cNvPr id="16" name="Graphic 16"/>
                        <wps:cNvSpPr/>
                        <wps:spPr>
                          <a:xfrm>
                            <a:off x="0" y="0"/>
                            <a:ext cx="5874385" cy="7340600"/>
                          </a:xfrm>
                          <a:custGeom>
                            <a:avLst/>
                            <a:gdLst/>
                            <a:ahLst/>
                            <a:cxnLst/>
                            <a:rect l="l" t="t" r="r" b="b"/>
                            <a:pathLst>
                              <a:path w="5874385" h="7340600">
                                <a:moveTo>
                                  <a:pt x="6096" y="7132955"/>
                                </a:moveTo>
                                <a:lnTo>
                                  <a:pt x="0" y="7132955"/>
                                </a:lnTo>
                                <a:lnTo>
                                  <a:pt x="0" y="7340600"/>
                                </a:lnTo>
                                <a:lnTo>
                                  <a:pt x="6096" y="7340600"/>
                                </a:lnTo>
                                <a:lnTo>
                                  <a:pt x="6096" y="7132955"/>
                                </a:lnTo>
                                <a:close/>
                              </a:path>
                              <a:path w="5874385" h="7340600">
                                <a:moveTo>
                                  <a:pt x="6096" y="6717030"/>
                                </a:moveTo>
                                <a:lnTo>
                                  <a:pt x="0" y="6717030"/>
                                </a:lnTo>
                                <a:lnTo>
                                  <a:pt x="0" y="6924675"/>
                                </a:lnTo>
                                <a:lnTo>
                                  <a:pt x="0" y="7132320"/>
                                </a:lnTo>
                                <a:lnTo>
                                  <a:pt x="6096" y="7132320"/>
                                </a:lnTo>
                                <a:lnTo>
                                  <a:pt x="6096" y="6924675"/>
                                </a:lnTo>
                                <a:lnTo>
                                  <a:pt x="6096" y="6717030"/>
                                </a:lnTo>
                                <a:close/>
                              </a:path>
                              <a:path w="5874385" h="7340600">
                                <a:moveTo>
                                  <a:pt x="6096" y="6508750"/>
                                </a:moveTo>
                                <a:lnTo>
                                  <a:pt x="0" y="6508750"/>
                                </a:lnTo>
                                <a:lnTo>
                                  <a:pt x="0" y="6716395"/>
                                </a:lnTo>
                                <a:lnTo>
                                  <a:pt x="6096" y="6716395"/>
                                </a:lnTo>
                                <a:lnTo>
                                  <a:pt x="6096" y="6508750"/>
                                </a:lnTo>
                                <a:close/>
                              </a:path>
                              <a:path w="5874385" h="7340600">
                                <a:moveTo>
                                  <a:pt x="6096" y="6300470"/>
                                </a:moveTo>
                                <a:lnTo>
                                  <a:pt x="0" y="6300470"/>
                                </a:lnTo>
                                <a:lnTo>
                                  <a:pt x="0" y="6508128"/>
                                </a:lnTo>
                                <a:lnTo>
                                  <a:pt x="6096" y="6508128"/>
                                </a:lnTo>
                                <a:lnTo>
                                  <a:pt x="6096" y="6300470"/>
                                </a:lnTo>
                                <a:close/>
                              </a:path>
                              <a:path w="5874385" h="7340600">
                                <a:moveTo>
                                  <a:pt x="6096" y="5884545"/>
                                </a:moveTo>
                                <a:lnTo>
                                  <a:pt x="0" y="5884545"/>
                                </a:lnTo>
                                <a:lnTo>
                                  <a:pt x="0" y="6092190"/>
                                </a:lnTo>
                                <a:lnTo>
                                  <a:pt x="0" y="6299835"/>
                                </a:lnTo>
                                <a:lnTo>
                                  <a:pt x="6096" y="6299835"/>
                                </a:lnTo>
                                <a:lnTo>
                                  <a:pt x="6096" y="6092202"/>
                                </a:lnTo>
                                <a:lnTo>
                                  <a:pt x="6096" y="5884545"/>
                                </a:lnTo>
                                <a:close/>
                              </a:path>
                              <a:path w="5874385" h="7340600">
                                <a:moveTo>
                                  <a:pt x="6096" y="5676265"/>
                                </a:moveTo>
                                <a:lnTo>
                                  <a:pt x="0" y="5676265"/>
                                </a:lnTo>
                                <a:lnTo>
                                  <a:pt x="0" y="5883910"/>
                                </a:lnTo>
                                <a:lnTo>
                                  <a:pt x="6096" y="5883910"/>
                                </a:lnTo>
                                <a:lnTo>
                                  <a:pt x="6096" y="5676265"/>
                                </a:lnTo>
                                <a:close/>
                              </a:path>
                              <a:path w="5874385" h="7340600">
                                <a:moveTo>
                                  <a:pt x="6096" y="5467985"/>
                                </a:moveTo>
                                <a:lnTo>
                                  <a:pt x="0" y="5467985"/>
                                </a:lnTo>
                                <a:lnTo>
                                  <a:pt x="0" y="5675630"/>
                                </a:lnTo>
                                <a:lnTo>
                                  <a:pt x="6096" y="5675630"/>
                                </a:lnTo>
                                <a:lnTo>
                                  <a:pt x="6096" y="5467985"/>
                                </a:lnTo>
                                <a:close/>
                              </a:path>
                              <a:path w="5874385" h="7340600">
                                <a:moveTo>
                                  <a:pt x="6096" y="5052060"/>
                                </a:moveTo>
                                <a:lnTo>
                                  <a:pt x="0" y="5052060"/>
                                </a:lnTo>
                                <a:lnTo>
                                  <a:pt x="0" y="5259705"/>
                                </a:lnTo>
                                <a:lnTo>
                                  <a:pt x="0" y="5467350"/>
                                </a:lnTo>
                                <a:lnTo>
                                  <a:pt x="6096" y="5467350"/>
                                </a:lnTo>
                                <a:lnTo>
                                  <a:pt x="6096" y="5259705"/>
                                </a:lnTo>
                                <a:lnTo>
                                  <a:pt x="6096" y="5052060"/>
                                </a:lnTo>
                                <a:close/>
                              </a:path>
                              <a:path w="5874385" h="7340600">
                                <a:moveTo>
                                  <a:pt x="6096" y="4843780"/>
                                </a:moveTo>
                                <a:lnTo>
                                  <a:pt x="0" y="4843780"/>
                                </a:lnTo>
                                <a:lnTo>
                                  <a:pt x="0" y="5051425"/>
                                </a:lnTo>
                                <a:lnTo>
                                  <a:pt x="6096" y="5051425"/>
                                </a:lnTo>
                                <a:lnTo>
                                  <a:pt x="6096" y="4843780"/>
                                </a:lnTo>
                                <a:close/>
                              </a:path>
                              <a:path w="5874385" h="7340600">
                                <a:moveTo>
                                  <a:pt x="6096" y="4427855"/>
                                </a:moveTo>
                                <a:lnTo>
                                  <a:pt x="0" y="4427855"/>
                                </a:lnTo>
                                <a:lnTo>
                                  <a:pt x="0" y="4635500"/>
                                </a:lnTo>
                                <a:lnTo>
                                  <a:pt x="0" y="4843157"/>
                                </a:lnTo>
                                <a:lnTo>
                                  <a:pt x="6096" y="4843157"/>
                                </a:lnTo>
                                <a:lnTo>
                                  <a:pt x="6096" y="4635500"/>
                                </a:lnTo>
                                <a:lnTo>
                                  <a:pt x="6096" y="4427855"/>
                                </a:lnTo>
                                <a:close/>
                              </a:path>
                              <a:path w="5874385" h="7340600">
                                <a:moveTo>
                                  <a:pt x="6096" y="4219575"/>
                                </a:moveTo>
                                <a:lnTo>
                                  <a:pt x="0" y="4219575"/>
                                </a:lnTo>
                                <a:lnTo>
                                  <a:pt x="0" y="4427232"/>
                                </a:lnTo>
                                <a:lnTo>
                                  <a:pt x="6096" y="4427232"/>
                                </a:lnTo>
                                <a:lnTo>
                                  <a:pt x="6096" y="4219575"/>
                                </a:lnTo>
                                <a:close/>
                              </a:path>
                              <a:path w="5874385" h="7340600">
                                <a:moveTo>
                                  <a:pt x="6096" y="4011295"/>
                                </a:moveTo>
                                <a:lnTo>
                                  <a:pt x="0" y="4011295"/>
                                </a:lnTo>
                                <a:lnTo>
                                  <a:pt x="0" y="4218940"/>
                                </a:lnTo>
                                <a:lnTo>
                                  <a:pt x="6096" y="4218940"/>
                                </a:lnTo>
                                <a:lnTo>
                                  <a:pt x="6096" y="4011295"/>
                                </a:lnTo>
                                <a:close/>
                              </a:path>
                              <a:path w="5874385" h="7340600">
                                <a:moveTo>
                                  <a:pt x="6096" y="3595370"/>
                                </a:moveTo>
                                <a:lnTo>
                                  <a:pt x="0" y="3595370"/>
                                </a:lnTo>
                                <a:lnTo>
                                  <a:pt x="0" y="3803015"/>
                                </a:lnTo>
                                <a:lnTo>
                                  <a:pt x="0" y="4010672"/>
                                </a:lnTo>
                                <a:lnTo>
                                  <a:pt x="6096" y="4010672"/>
                                </a:lnTo>
                                <a:lnTo>
                                  <a:pt x="6096" y="3803015"/>
                                </a:lnTo>
                                <a:lnTo>
                                  <a:pt x="6096" y="3595370"/>
                                </a:lnTo>
                                <a:close/>
                              </a:path>
                              <a:path w="5874385" h="7340600">
                                <a:moveTo>
                                  <a:pt x="6096" y="3387090"/>
                                </a:moveTo>
                                <a:lnTo>
                                  <a:pt x="0" y="3387090"/>
                                </a:lnTo>
                                <a:lnTo>
                                  <a:pt x="0" y="3594747"/>
                                </a:lnTo>
                                <a:lnTo>
                                  <a:pt x="6096" y="3594747"/>
                                </a:lnTo>
                                <a:lnTo>
                                  <a:pt x="6096" y="3387090"/>
                                </a:lnTo>
                                <a:close/>
                              </a:path>
                              <a:path w="5874385" h="7340600">
                                <a:moveTo>
                                  <a:pt x="6096" y="2971165"/>
                                </a:moveTo>
                                <a:lnTo>
                                  <a:pt x="0" y="2971165"/>
                                </a:lnTo>
                                <a:lnTo>
                                  <a:pt x="0" y="3178810"/>
                                </a:lnTo>
                                <a:lnTo>
                                  <a:pt x="0" y="3386455"/>
                                </a:lnTo>
                                <a:lnTo>
                                  <a:pt x="6096" y="3386455"/>
                                </a:lnTo>
                                <a:lnTo>
                                  <a:pt x="6096" y="3178822"/>
                                </a:lnTo>
                                <a:lnTo>
                                  <a:pt x="6096" y="2971165"/>
                                </a:lnTo>
                                <a:close/>
                              </a:path>
                              <a:path w="5874385" h="7340600">
                                <a:moveTo>
                                  <a:pt x="6096" y="2762885"/>
                                </a:moveTo>
                                <a:lnTo>
                                  <a:pt x="0" y="2762885"/>
                                </a:lnTo>
                                <a:lnTo>
                                  <a:pt x="0" y="2970530"/>
                                </a:lnTo>
                                <a:lnTo>
                                  <a:pt x="6096" y="2970530"/>
                                </a:lnTo>
                                <a:lnTo>
                                  <a:pt x="6096" y="2762885"/>
                                </a:lnTo>
                                <a:close/>
                              </a:path>
                              <a:path w="5874385" h="7340600">
                                <a:moveTo>
                                  <a:pt x="6096" y="2554605"/>
                                </a:moveTo>
                                <a:lnTo>
                                  <a:pt x="0" y="2554605"/>
                                </a:lnTo>
                                <a:lnTo>
                                  <a:pt x="0" y="2762250"/>
                                </a:lnTo>
                                <a:lnTo>
                                  <a:pt x="6096" y="2762250"/>
                                </a:lnTo>
                                <a:lnTo>
                                  <a:pt x="6096" y="2554605"/>
                                </a:lnTo>
                                <a:close/>
                              </a:path>
                              <a:path w="5874385" h="7340600">
                                <a:moveTo>
                                  <a:pt x="6096" y="2138680"/>
                                </a:moveTo>
                                <a:lnTo>
                                  <a:pt x="0" y="2138680"/>
                                </a:lnTo>
                                <a:lnTo>
                                  <a:pt x="0" y="2346325"/>
                                </a:lnTo>
                                <a:lnTo>
                                  <a:pt x="0" y="2553982"/>
                                </a:lnTo>
                                <a:lnTo>
                                  <a:pt x="6096" y="2553982"/>
                                </a:lnTo>
                                <a:lnTo>
                                  <a:pt x="6096" y="2346325"/>
                                </a:lnTo>
                                <a:lnTo>
                                  <a:pt x="6096" y="2138680"/>
                                </a:lnTo>
                                <a:close/>
                              </a:path>
                              <a:path w="5874385" h="7340600">
                                <a:moveTo>
                                  <a:pt x="6096" y="1930400"/>
                                </a:moveTo>
                                <a:lnTo>
                                  <a:pt x="0" y="1930400"/>
                                </a:lnTo>
                                <a:lnTo>
                                  <a:pt x="0" y="2138057"/>
                                </a:lnTo>
                                <a:lnTo>
                                  <a:pt x="6096" y="2138057"/>
                                </a:lnTo>
                                <a:lnTo>
                                  <a:pt x="6096" y="1930400"/>
                                </a:lnTo>
                                <a:close/>
                              </a:path>
                              <a:path w="5874385" h="7340600">
                                <a:moveTo>
                                  <a:pt x="6096" y="1722120"/>
                                </a:moveTo>
                                <a:lnTo>
                                  <a:pt x="0" y="1722120"/>
                                </a:lnTo>
                                <a:lnTo>
                                  <a:pt x="0" y="1929765"/>
                                </a:lnTo>
                                <a:lnTo>
                                  <a:pt x="6096" y="1929765"/>
                                </a:lnTo>
                                <a:lnTo>
                                  <a:pt x="6096" y="1722120"/>
                                </a:lnTo>
                                <a:close/>
                              </a:path>
                              <a:path w="5874385" h="7340600">
                                <a:moveTo>
                                  <a:pt x="6096" y="1306195"/>
                                </a:moveTo>
                                <a:lnTo>
                                  <a:pt x="0" y="1306195"/>
                                </a:lnTo>
                                <a:lnTo>
                                  <a:pt x="0" y="1513840"/>
                                </a:lnTo>
                                <a:lnTo>
                                  <a:pt x="0" y="1721485"/>
                                </a:lnTo>
                                <a:lnTo>
                                  <a:pt x="6096" y="1721485"/>
                                </a:lnTo>
                                <a:lnTo>
                                  <a:pt x="6096" y="1513840"/>
                                </a:lnTo>
                                <a:lnTo>
                                  <a:pt x="6096" y="1306195"/>
                                </a:lnTo>
                                <a:close/>
                              </a:path>
                              <a:path w="5874385" h="7340600">
                                <a:moveTo>
                                  <a:pt x="6096" y="1097915"/>
                                </a:moveTo>
                                <a:lnTo>
                                  <a:pt x="0" y="1097915"/>
                                </a:lnTo>
                                <a:lnTo>
                                  <a:pt x="0" y="1305560"/>
                                </a:lnTo>
                                <a:lnTo>
                                  <a:pt x="6096" y="1305560"/>
                                </a:lnTo>
                                <a:lnTo>
                                  <a:pt x="6096" y="1097915"/>
                                </a:lnTo>
                                <a:close/>
                              </a:path>
                              <a:path w="5874385" h="7340600">
                                <a:moveTo>
                                  <a:pt x="6096" y="681990"/>
                                </a:moveTo>
                                <a:lnTo>
                                  <a:pt x="0" y="681990"/>
                                </a:lnTo>
                                <a:lnTo>
                                  <a:pt x="0" y="889635"/>
                                </a:lnTo>
                                <a:lnTo>
                                  <a:pt x="0" y="1097280"/>
                                </a:lnTo>
                                <a:lnTo>
                                  <a:pt x="6096" y="1097280"/>
                                </a:lnTo>
                                <a:lnTo>
                                  <a:pt x="6096" y="889635"/>
                                </a:lnTo>
                                <a:lnTo>
                                  <a:pt x="6096" y="681990"/>
                                </a:lnTo>
                                <a:close/>
                              </a:path>
                              <a:path w="5874385" h="7340600">
                                <a:moveTo>
                                  <a:pt x="6096" y="473710"/>
                                </a:moveTo>
                                <a:lnTo>
                                  <a:pt x="0" y="473710"/>
                                </a:lnTo>
                                <a:lnTo>
                                  <a:pt x="0" y="681355"/>
                                </a:lnTo>
                                <a:lnTo>
                                  <a:pt x="6096" y="681355"/>
                                </a:lnTo>
                                <a:lnTo>
                                  <a:pt x="6096" y="473710"/>
                                </a:lnTo>
                                <a:close/>
                              </a:path>
                              <a:path w="5874385" h="7340600">
                                <a:moveTo>
                                  <a:pt x="6096" y="265430"/>
                                </a:moveTo>
                                <a:lnTo>
                                  <a:pt x="0" y="265430"/>
                                </a:lnTo>
                                <a:lnTo>
                                  <a:pt x="0" y="473075"/>
                                </a:lnTo>
                                <a:lnTo>
                                  <a:pt x="6096" y="473075"/>
                                </a:lnTo>
                                <a:lnTo>
                                  <a:pt x="6096" y="265430"/>
                                </a:lnTo>
                                <a:close/>
                              </a:path>
                              <a:path w="5874385" h="7340600">
                                <a:moveTo>
                                  <a:pt x="5874131" y="7132955"/>
                                </a:moveTo>
                                <a:lnTo>
                                  <a:pt x="5868035" y="7132955"/>
                                </a:lnTo>
                                <a:lnTo>
                                  <a:pt x="5868035" y="7340600"/>
                                </a:lnTo>
                                <a:lnTo>
                                  <a:pt x="5874131" y="7340600"/>
                                </a:lnTo>
                                <a:lnTo>
                                  <a:pt x="5874131" y="7132955"/>
                                </a:lnTo>
                                <a:close/>
                              </a:path>
                              <a:path w="5874385" h="7340600">
                                <a:moveTo>
                                  <a:pt x="5874131" y="6717030"/>
                                </a:moveTo>
                                <a:lnTo>
                                  <a:pt x="5868035" y="6717030"/>
                                </a:lnTo>
                                <a:lnTo>
                                  <a:pt x="5868035" y="6924675"/>
                                </a:lnTo>
                                <a:lnTo>
                                  <a:pt x="5868035" y="7132320"/>
                                </a:lnTo>
                                <a:lnTo>
                                  <a:pt x="5874131" y="7132320"/>
                                </a:lnTo>
                                <a:lnTo>
                                  <a:pt x="5874131" y="6924675"/>
                                </a:lnTo>
                                <a:lnTo>
                                  <a:pt x="5874131" y="6717030"/>
                                </a:lnTo>
                                <a:close/>
                              </a:path>
                              <a:path w="5874385" h="7340600">
                                <a:moveTo>
                                  <a:pt x="5874131" y="6508750"/>
                                </a:moveTo>
                                <a:lnTo>
                                  <a:pt x="5868035" y="6508750"/>
                                </a:lnTo>
                                <a:lnTo>
                                  <a:pt x="5868035" y="6716395"/>
                                </a:lnTo>
                                <a:lnTo>
                                  <a:pt x="5874131" y="6716395"/>
                                </a:lnTo>
                                <a:lnTo>
                                  <a:pt x="5874131" y="6508750"/>
                                </a:lnTo>
                                <a:close/>
                              </a:path>
                              <a:path w="5874385" h="7340600">
                                <a:moveTo>
                                  <a:pt x="5874131" y="6300470"/>
                                </a:moveTo>
                                <a:lnTo>
                                  <a:pt x="5868035" y="6300470"/>
                                </a:lnTo>
                                <a:lnTo>
                                  <a:pt x="5868035" y="6508128"/>
                                </a:lnTo>
                                <a:lnTo>
                                  <a:pt x="5874131" y="6508128"/>
                                </a:lnTo>
                                <a:lnTo>
                                  <a:pt x="5874131" y="6300470"/>
                                </a:lnTo>
                                <a:close/>
                              </a:path>
                              <a:path w="5874385" h="7340600">
                                <a:moveTo>
                                  <a:pt x="5874131" y="5884545"/>
                                </a:moveTo>
                                <a:lnTo>
                                  <a:pt x="5868035" y="5884545"/>
                                </a:lnTo>
                                <a:lnTo>
                                  <a:pt x="5868035" y="6092190"/>
                                </a:lnTo>
                                <a:lnTo>
                                  <a:pt x="5868035" y="6299835"/>
                                </a:lnTo>
                                <a:lnTo>
                                  <a:pt x="5874131" y="6299835"/>
                                </a:lnTo>
                                <a:lnTo>
                                  <a:pt x="5874131" y="6092202"/>
                                </a:lnTo>
                                <a:lnTo>
                                  <a:pt x="5874131" y="5884545"/>
                                </a:lnTo>
                                <a:close/>
                              </a:path>
                              <a:path w="5874385" h="7340600">
                                <a:moveTo>
                                  <a:pt x="5874131" y="5676265"/>
                                </a:moveTo>
                                <a:lnTo>
                                  <a:pt x="5868035" y="5676265"/>
                                </a:lnTo>
                                <a:lnTo>
                                  <a:pt x="5868035" y="5883910"/>
                                </a:lnTo>
                                <a:lnTo>
                                  <a:pt x="5874131" y="5883910"/>
                                </a:lnTo>
                                <a:lnTo>
                                  <a:pt x="5874131" y="5676265"/>
                                </a:lnTo>
                                <a:close/>
                              </a:path>
                              <a:path w="5874385" h="7340600">
                                <a:moveTo>
                                  <a:pt x="5874131" y="5467985"/>
                                </a:moveTo>
                                <a:lnTo>
                                  <a:pt x="5868035" y="5467985"/>
                                </a:lnTo>
                                <a:lnTo>
                                  <a:pt x="5868035" y="5675630"/>
                                </a:lnTo>
                                <a:lnTo>
                                  <a:pt x="5874131" y="5675630"/>
                                </a:lnTo>
                                <a:lnTo>
                                  <a:pt x="5874131" y="5467985"/>
                                </a:lnTo>
                                <a:close/>
                              </a:path>
                              <a:path w="5874385" h="7340600">
                                <a:moveTo>
                                  <a:pt x="5874131" y="5052060"/>
                                </a:moveTo>
                                <a:lnTo>
                                  <a:pt x="5868035" y="5052060"/>
                                </a:lnTo>
                                <a:lnTo>
                                  <a:pt x="5868035" y="5259705"/>
                                </a:lnTo>
                                <a:lnTo>
                                  <a:pt x="5868035" y="5467350"/>
                                </a:lnTo>
                                <a:lnTo>
                                  <a:pt x="5874131" y="5467350"/>
                                </a:lnTo>
                                <a:lnTo>
                                  <a:pt x="5874131" y="5259705"/>
                                </a:lnTo>
                                <a:lnTo>
                                  <a:pt x="5874131" y="5052060"/>
                                </a:lnTo>
                                <a:close/>
                              </a:path>
                              <a:path w="5874385" h="7340600">
                                <a:moveTo>
                                  <a:pt x="5874131" y="4843780"/>
                                </a:moveTo>
                                <a:lnTo>
                                  <a:pt x="5868035" y="4843780"/>
                                </a:lnTo>
                                <a:lnTo>
                                  <a:pt x="5868035" y="5051425"/>
                                </a:lnTo>
                                <a:lnTo>
                                  <a:pt x="5874131" y="5051425"/>
                                </a:lnTo>
                                <a:lnTo>
                                  <a:pt x="5874131" y="4843780"/>
                                </a:lnTo>
                                <a:close/>
                              </a:path>
                              <a:path w="5874385" h="7340600">
                                <a:moveTo>
                                  <a:pt x="5874131" y="4427855"/>
                                </a:moveTo>
                                <a:lnTo>
                                  <a:pt x="5868035" y="4427855"/>
                                </a:lnTo>
                                <a:lnTo>
                                  <a:pt x="5868035" y="4635500"/>
                                </a:lnTo>
                                <a:lnTo>
                                  <a:pt x="5868035" y="4843157"/>
                                </a:lnTo>
                                <a:lnTo>
                                  <a:pt x="5874131" y="4843157"/>
                                </a:lnTo>
                                <a:lnTo>
                                  <a:pt x="5874131" y="4635500"/>
                                </a:lnTo>
                                <a:lnTo>
                                  <a:pt x="5874131" y="4427855"/>
                                </a:lnTo>
                                <a:close/>
                              </a:path>
                              <a:path w="5874385" h="7340600">
                                <a:moveTo>
                                  <a:pt x="5874131" y="4219575"/>
                                </a:moveTo>
                                <a:lnTo>
                                  <a:pt x="5868035" y="4219575"/>
                                </a:lnTo>
                                <a:lnTo>
                                  <a:pt x="5868035" y="4427232"/>
                                </a:lnTo>
                                <a:lnTo>
                                  <a:pt x="5874131" y="4427232"/>
                                </a:lnTo>
                                <a:lnTo>
                                  <a:pt x="5874131" y="4219575"/>
                                </a:lnTo>
                                <a:close/>
                              </a:path>
                              <a:path w="5874385" h="7340600">
                                <a:moveTo>
                                  <a:pt x="5874131" y="4011295"/>
                                </a:moveTo>
                                <a:lnTo>
                                  <a:pt x="5868035" y="4011295"/>
                                </a:lnTo>
                                <a:lnTo>
                                  <a:pt x="5868035" y="4218940"/>
                                </a:lnTo>
                                <a:lnTo>
                                  <a:pt x="5874131" y="4218940"/>
                                </a:lnTo>
                                <a:lnTo>
                                  <a:pt x="5874131" y="4011295"/>
                                </a:lnTo>
                                <a:close/>
                              </a:path>
                              <a:path w="5874385" h="7340600">
                                <a:moveTo>
                                  <a:pt x="5874131" y="3595370"/>
                                </a:moveTo>
                                <a:lnTo>
                                  <a:pt x="5868035" y="3595370"/>
                                </a:lnTo>
                                <a:lnTo>
                                  <a:pt x="5868035" y="3803015"/>
                                </a:lnTo>
                                <a:lnTo>
                                  <a:pt x="5868035" y="4010672"/>
                                </a:lnTo>
                                <a:lnTo>
                                  <a:pt x="5874131" y="4010672"/>
                                </a:lnTo>
                                <a:lnTo>
                                  <a:pt x="5874131" y="3803015"/>
                                </a:lnTo>
                                <a:lnTo>
                                  <a:pt x="5874131" y="3595370"/>
                                </a:lnTo>
                                <a:close/>
                              </a:path>
                              <a:path w="5874385" h="7340600">
                                <a:moveTo>
                                  <a:pt x="5874131" y="3387090"/>
                                </a:moveTo>
                                <a:lnTo>
                                  <a:pt x="5868035" y="3387090"/>
                                </a:lnTo>
                                <a:lnTo>
                                  <a:pt x="5868035" y="3594747"/>
                                </a:lnTo>
                                <a:lnTo>
                                  <a:pt x="5874131" y="3594747"/>
                                </a:lnTo>
                                <a:lnTo>
                                  <a:pt x="5874131" y="3387090"/>
                                </a:lnTo>
                                <a:close/>
                              </a:path>
                              <a:path w="5874385" h="7340600">
                                <a:moveTo>
                                  <a:pt x="5874131" y="2971165"/>
                                </a:moveTo>
                                <a:lnTo>
                                  <a:pt x="5868035" y="2971165"/>
                                </a:lnTo>
                                <a:lnTo>
                                  <a:pt x="5868035" y="3178810"/>
                                </a:lnTo>
                                <a:lnTo>
                                  <a:pt x="5868035" y="3386455"/>
                                </a:lnTo>
                                <a:lnTo>
                                  <a:pt x="5874131" y="3386455"/>
                                </a:lnTo>
                                <a:lnTo>
                                  <a:pt x="5874131" y="3178822"/>
                                </a:lnTo>
                                <a:lnTo>
                                  <a:pt x="5874131" y="2971165"/>
                                </a:lnTo>
                                <a:close/>
                              </a:path>
                              <a:path w="5874385" h="7340600">
                                <a:moveTo>
                                  <a:pt x="5874131" y="2762885"/>
                                </a:moveTo>
                                <a:lnTo>
                                  <a:pt x="5868035" y="2762885"/>
                                </a:lnTo>
                                <a:lnTo>
                                  <a:pt x="5868035" y="2970530"/>
                                </a:lnTo>
                                <a:lnTo>
                                  <a:pt x="5874131" y="2970530"/>
                                </a:lnTo>
                                <a:lnTo>
                                  <a:pt x="5874131" y="2762885"/>
                                </a:lnTo>
                                <a:close/>
                              </a:path>
                              <a:path w="5874385" h="7340600">
                                <a:moveTo>
                                  <a:pt x="5874131" y="2554605"/>
                                </a:moveTo>
                                <a:lnTo>
                                  <a:pt x="5868035" y="2554605"/>
                                </a:lnTo>
                                <a:lnTo>
                                  <a:pt x="5868035" y="2762250"/>
                                </a:lnTo>
                                <a:lnTo>
                                  <a:pt x="5874131" y="2762250"/>
                                </a:lnTo>
                                <a:lnTo>
                                  <a:pt x="5874131" y="2554605"/>
                                </a:lnTo>
                                <a:close/>
                              </a:path>
                              <a:path w="5874385" h="7340600">
                                <a:moveTo>
                                  <a:pt x="5874131" y="2138680"/>
                                </a:moveTo>
                                <a:lnTo>
                                  <a:pt x="5868035" y="2138680"/>
                                </a:lnTo>
                                <a:lnTo>
                                  <a:pt x="5868035" y="2346325"/>
                                </a:lnTo>
                                <a:lnTo>
                                  <a:pt x="5868035" y="2553982"/>
                                </a:lnTo>
                                <a:lnTo>
                                  <a:pt x="5874131" y="2553982"/>
                                </a:lnTo>
                                <a:lnTo>
                                  <a:pt x="5874131" y="2346325"/>
                                </a:lnTo>
                                <a:lnTo>
                                  <a:pt x="5874131" y="2138680"/>
                                </a:lnTo>
                                <a:close/>
                              </a:path>
                              <a:path w="5874385" h="7340600">
                                <a:moveTo>
                                  <a:pt x="5874131" y="1930400"/>
                                </a:moveTo>
                                <a:lnTo>
                                  <a:pt x="5868035" y="1930400"/>
                                </a:lnTo>
                                <a:lnTo>
                                  <a:pt x="5868035" y="2138057"/>
                                </a:lnTo>
                                <a:lnTo>
                                  <a:pt x="5874131" y="2138057"/>
                                </a:lnTo>
                                <a:lnTo>
                                  <a:pt x="5874131" y="1930400"/>
                                </a:lnTo>
                                <a:close/>
                              </a:path>
                              <a:path w="5874385" h="7340600">
                                <a:moveTo>
                                  <a:pt x="5874131" y="1722120"/>
                                </a:moveTo>
                                <a:lnTo>
                                  <a:pt x="5868035" y="1722120"/>
                                </a:lnTo>
                                <a:lnTo>
                                  <a:pt x="5868035" y="1929765"/>
                                </a:lnTo>
                                <a:lnTo>
                                  <a:pt x="5874131" y="1929765"/>
                                </a:lnTo>
                                <a:lnTo>
                                  <a:pt x="5874131" y="1722120"/>
                                </a:lnTo>
                                <a:close/>
                              </a:path>
                              <a:path w="5874385" h="7340600">
                                <a:moveTo>
                                  <a:pt x="5874131" y="1306195"/>
                                </a:moveTo>
                                <a:lnTo>
                                  <a:pt x="5868035" y="1306195"/>
                                </a:lnTo>
                                <a:lnTo>
                                  <a:pt x="5868035" y="1513840"/>
                                </a:lnTo>
                                <a:lnTo>
                                  <a:pt x="5868035" y="1721485"/>
                                </a:lnTo>
                                <a:lnTo>
                                  <a:pt x="5874131" y="1721485"/>
                                </a:lnTo>
                                <a:lnTo>
                                  <a:pt x="5874131" y="1513840"/>
                                </a:lnTo>
                                <a:lnTo>
                                  <a:pt x="5874131" y="1306195"/>
                                </a:lnTo>
                                <a:close/>
                              </a:path>
                              <a:path w="5874385" h="7340600">
                                <a:moveTo>
                                  <a:pt x="5874131" y="1097915"/>
                                </a:moveTo>
                                <a:lnTo>
                                  <a:pt x="5868035" y="1097915"/>
                                </a:lnTo>
                                <a:lnTo>
                                  <a:pt x="5868035" y="1305560"/>
                                </a:lnTo>
                                <a:lnTo>
                                  <a:pt x="5874131" y="1305560"/>
                                </a:lnTo>
                                <a:lnTo>
                                  <a:pt x="5874131" y="1097915"/>
                                </a:lnTo>
                                <a:close/>
                              </a:path>
                              <a:path w="5874385" h="7340600">
                                <a:moveTo>
                                  <a:pt x="5874131" y="681990"/>
                                </a:moveTo>
                                <a:lnTo>
                                  <a:pt x="5868035" y="681990"/>
                                </a:lnTo>
                                <a:lnTo>
                                  <a:pt x="5868035" y="889635"/>
                                </a:lnTo>
                                <a:lnTo>
                                  <a:pt x="5868035" y="1097280"/>
                                </a:lnTo>
                                <a:lnTo>
                                  <a:pt x="5874131" y="1097280"/>
                                </a:lnTo>
                                <a:lnTo>
                                  <a:pt x="5874131" y="889635"/>
                                </a:lnTo>
                                <a:lnTo>
                                  <a:pt x="5874131" y="681990"/>
                                </a:lnTo>
                                <a:close/>
                              </a:path>
                              <a:path w="5874385" h="7340600">
                                <a:moveTo>
                                  <a:pt x="5874131" y="473710"/>
                                </a:moveTo>
                                <a:lnTo>
                                  <a:pt x="5868035" y="473710"/>
                                </a:lnTo>
                                <a:lnTo>
                                  <a:pt x="5868035" y="681355"/>
                                </a:lnTo>
                                <a:lnTo>
                                  <a:pt x="5874131" y="681355"/>
                                </a:lnTo>
                                <a:lnTo>
                                  <a:pt x="5874131" y="473710"/>
                                </a:lnTo>
                                <a:close/>
                              </a:path>
                              <a:path w="5874385" h="7340600">
                                <a:moveTo>
                                  <a:pt x="5874131" y="265430"/>
                                </a:moveTo>
                                <a:lnTo>
                                  <a:pt x="5868035" y="265430"/>
                                </a:lnTo>
                                <a:lnTo>
                                  <a:pt x="5868035" y="473075"/>
                                </a:lnTo>
                                <a:lnTo>
                                  <a:pt x="5874131" y="473075"/>
                                </a:lnTo>
                                <a:lnTo>
                                  <a:pt x="5874131" y="265430"/>
                                </a:lnTo>
                                <a:close/>
                              </a:path>
                              <a:path w="5874385" h="7340600">
                                <a:moveTo>
                                  <a:pt x="5874131" y="6096"/>
                                </a:moveTo>
                                <a:lnTo>
                                  <a:pt x="5874118" y="0"/>
                                </a:lnTo>
                                <a:lnTo>
                                  <a:pt x="6096" y="0"/>
                                </a:lnTo>
                                <a:lnTo>
                                  <a:pt x="0" y="0"/>
                                </a:lnTo>
                                <a:lnTo>
                                  <a:pt x="0" y="6096"/>
                                </a:lnTo>
                                <a:lnTo>
                                  <a:pt x="0" y="264795"/>
                                </a:lnTo>
                                <a:lnTo>
                                  <a:pt x="6096" y="264795"/>
                                </a:lnTo>
                                <a:lnTo>
                                  <a:pt x="6096" y="6096"/>
                                </a:lnTo>
                                <a:lnTo>
                                  <a:pt x="5868035" y="6096"/>
                                </a:lnTo>
                                <a:lnTo>
                                  <a:pt x="5868035" y="264795"/>
                                </a:lnTo>
                                <a:lnTo>
                                  <a:pt x="5874131" y="264795"/>
                                </a:lnTo>
                                <a:lnTo>
                                  <a:pt x="5874131" y="6096"/>
                                </a:lnTo>
                                <a:close/>
                              </a:path>
                            </a:pathLst>
                          </a:custGeom>
                          <a:solidFill>
                            <a:srgbClr val="BEBEBE"/>
                          </a:solidFill>
                        </wps:spPr>
                        <wps:bodyPr wrap="square" lIns="0" tIns="0" rIns="0" bIns="0" rtlCol="0">
                          <a:noAutofit/>
                        </wps:bodyPr>
                      </wps:wsp>
                      <wps:wsp>
                        <wps:cNvPr id="17" name="Graphic 17"/>
                        <wps:cNvSpPr/>
                        <wps:spPr>
                          <a:xfrm>
                            <a:off x="0" y="7132955"/>
                            <a:ext cx="5874385" cy="578485"/>
                          </a:xfrm>
                          <a:custGeom>
                            <a:avLst/>
                            <a:gdLst/>
                            <a:ahLst/>
                            <a:cxnLst/>
                            <a:rect l="l" t="t" r="r" b="b"/>
                            <a:pathLst>
                              <a:path w="5874385" h="578485">
                                <a:moveTo>
                                  <a:pt x="6096" y="208280"/>
                                </a:moveTo>
                                <a:lnTo>
                                  <a:pt x="0" y="208280"/>
                                </a:lnTo>
                                <a:lnTo>
                                  <a:pt x="0" y="415925"/>
                                </a:lnTo>
                                <a:lnTo>
                                  <a:pt x="0" y="578485"/>
                                </a:lnTo>
                                <a:lnTo>
                                  <a:pt x="6096" y="578485"/>
                                </a:lnTo>
                                <a:lnTo>
                                  <a:pt x="6096" y="415925"/>
                                </a:lnTo>
                                <a:lnTo>
                                  <a:pt x="6096" y="208280"/>
                                </a:lnTo>
                                <a:close/>
                              </a:path>
                              <a:path w="5874385" h="578485">
                                <a:moveTo>
                                  <a:pt x="5874131" y="208280"/>
                                </a:moveTo>
                                <a:lnTo>
                                  <a:pt x="5868035" y="208280"/>
                                </a:lnTo>
                                <a:lnTo>
                                  <a:pt x="5868035" y="415925"/>
                                </a:lnTo>
                                <a:lnTo>
                                  <a:pt x="5868035" y="578485"/>
                                </a:lnTo>
                                <a:lnTo>
                                  <a:pt x="5874131" y="578485"/>
                                </a:lnTo>
                                <a:lnTo>
                                  <a:pt x="5874131" y="415925"/>
                                </a:lnTo>
                                <a:lnTo>
                                  <a:pt x="5874131" y="208280"/>
                                </a:lnTo>
                                <a:close/>
                              </a:path>
                              <a:path w="5874385" h="578485">
                                <a:moveTo>
                                  <a:pt x="5874131" y="0"/>
                                </a:moveTo>
                                <a:lnTo>
                                  <a:pt x="5868035" y="0"/>
                                </a:lnTo>
                                <a:lnTo>
                                  <a:pt x="5868035" y="207645"/>
                                </a:lnTo>
                                <a:lnTo>
                                  <a:pt x="5874131" y="207645"/>
                                </a:lnTo>
                                <a:lnTo>
                                  <a:pt x="5874131" y="0"/>
                                </a:lnTo>
                                <a:close/>
                              </a:path>
                            </a:pathLst>
                          </a:custGeom>
                          <a:solidFill>
                            <a:srgbClr val="BEBEBE"/>
                          </a:solidFill>
                        </wps:spPr>
                        <wps:bodyPr wrap="square" lIns="0" tIns="0" rIns="0" bIns="0" rtlCol="0">
                          <a:noAutofit/>
                        </wps:bodyPr>
                      </wps:wsp>
                    </wpg:wgp>
                  </a:graphicData>
                </a:graphic>
              </wp:anchor>
            </w:drawing>
          </mc:Choice>
          <mc:Fallback>
            <w:pict>
              <v:group id="_x0000_s1026" o:spid="_x0000_s1026" o:spt="203" style="position:absolute;left:0pt;margin-left:78.3pt;margin-top:107.3pt;height:607.2pt;width:462.55pt;mso-position-horizontal-relative:page;mso-position-vertical-relative:page;z-index:-251656192;mso-width-relative:page;mso-height-relative:page;" coordsize="5874385,7711440" o:gfxdata="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">
                <o:lock v:ext="edit" aspectratio="f"/>
                <v:shape id="Graphic 16" o:spid="_x0000_s1026" o:spt="100" style="position:absolute;left:0;top:0;height:7340600;width:5874385;" fillcolor="#BEBEBE" filled="t" stroked="f" coordsize="5874385,7340600" o:gfxdata="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k9ubsAAADb&#10;AAAADwAAAAAAAAABACAAAAAiAAAAZHJzL2Rvd25yZXYueG1sUEsBAhQAFAAAAAgAh07iQDMvBZ47&#10;AAAAOQAAABAAAAAAAAAAAQAgAAAACgEAAGRycy9zaGFwZXhtbC54bWxQSwUGAAAAAAYABgBbAQAA&#10;tAMAAAAA&#10;" path="m6096,7132955l0,7132955,0,7340600,6096,7340600,6096,7132955xem6096,6717030l0,6717030,0,6924675,0,7132320,6096,7132320,6096,6924675,6096,6717030xem6096,6508750l0,6508750,0,6716395,6096,6716395,6096,6508750xem6096,6300470l0,6300470,0,6508128,6096,6508128,6096,6300470xem6096,5884545l0,5884545,0,6092190,0,6299835,6096,6299835,6096,6092202,6096,5884545xem6096,5676265l0,5676265,0,5883910,6096,5883910,6096,5676265xem6096,5467985l0,5467985,0,5675630,6096,5675630,6096,5467985xem6096,5052060l0,5052060,0,5259705,0,5467350,6096,5467350,6096,5259705,6096,5052060xem6096,4843780l0,4843780,0,5051425,6096,5051425,6096,4843780xem6096,4427855l0,4427855,0,4635500,0,4843157,6096,4843157,6096,4635500,6096,4427855xem6096,4219575l0,4219575,0,4427232,6096,4427232,6096,4219575xem6096,4011295l0,4011295,0,4218940,6096,4218940,6096,4011295xem6096,3595370l0,3595370,0,3803015,0,4010672,6096,4010672,6096,3803015,6096,3595370xem6096,3387090l0,3387090,0,3594747,6096,3594747,6096,3387090xem6096,2971165l0,2971165,0,3178810,0,3386455,6096,3386455,6096,3178822,6096,2971165xem6096,2762885l0,2762885,0,2970530,6096,2970530,6096,2762885xem6096,2554605l0,2554605,0,2762250,6096,2762250,6096,2554605xem6096,2138680l0,2138680,0,2346325,0,2553982,6096,2553982,6096,2346325,6096,2138680xem6096,1930400l0,1930400,0,2138057,6096,2138057,6096,1930400xem6096,1722120l0,1722120,0,1929765,6096,1929765,6096,1722120xem6096,1306195l0,1306195,0,1513840,0,1721485,6096,1721485,6096,1513840,6096,1306195xem6096,1097915l0,1097915,0,1305560,6096,1305560,6096,1097915xem6096,681990l0,681990,0,889635,0,1097280,6096,1097280,6096,889635,6096,681990xem6096,473710l0,473710,0,681355,6096,681355,6096,473710xem6096,265430l0,265430,0,473075,6096,473075,6096,265430xem5874131,7132955l5868035,7132955,5868035,7340600,5874131,7340600,5874131,7132955xem5874131,6717030l5868035,6717030,5868035,6924675,5868035,7132320,5874131,7132320,5874131,6924675,5874131,6717030xem5874131,6508750l5868035,6508750,5868035,6716395,5874131,6716395,5874131,6508750xem5874131,6300470l5868035,6300470,5868035,6508128,5874131,6508128,5874131,6300470xem5874131,5884545l5868035,5884545,5868035,6092190,5868035,6299835,5874131,6299835,5874131,6092202,5874131,5884545xem5874131,5676265l5868035,5676265,5868035,5883910,5874131,5883910,5874131,5676265xem5874131,5467985l5868035,5467985,5868035,5675630,5874131,5675630,5874131,5467985xem5874131,5052060l5868035,5052060,5868035,5259705,5868035,5467350,5874131,5467350,5874131,5259705,5874131,5052060xem5874131,4843780l5868035,4843780,5868035,5051425,5874131,5051425,5874131,4843780xem5874131,4427855l5868035,4427855,5868035,4635500,5868035,4843157,5874131,4843157,5874131,4635500,5874131,4427855xem5874131,4219575l5868035,4219575,5868035,4427232,5874131,4427232,5874131,4219575xem5874131,4011295l5868035,4011295,5868035,4218940,5874131,4218940,5874131,4011295xem5874131,3595370l5868035,3595370,5868035,3803015,5868035,4010672,5874131,4010672,5874131,3803015,5874131,3595370xem5874131,3387090l5868035,3387090,5868035,3594747,5874131,3594747,5874131,3387090xem5874131,2971165l5868035,2971165,5868035,3178810,5868035,3386455,5874131,3386455,5874131,3178822,5874131,2971165xem5874131,2762885l5868035,2762885,5868035,2970530,5874131,2970530,5874131,2762885xem5874131,2554605l5868035,2554605,5868035,2762250,5874131,2762250,5874131,2554605xem5874131,2138680l5868035,2138680,5868035,2346325,5868035,2553982,5874131,2553982,5874131,2346325,5874131,2138680xem5874131,1930400l5868035,1930400,5868035,2138057,5874131,2138057,5874131,1930400xem5874131,1722120l5868035,1722120,5868035,1929765,5874131,1929765,5874131,1722120xem5874131,1306195l5868035,1306195,5868035,1513840,5868035,1721485,5874131,1721485,5874131,1513840,5874131,1306195xem5874131,1097915l5868035,1097915,5868035,1305560,5874131,1305560,5874131,1097915xem5874131,681990l5868035,681990,5868035,889635,5868035,1097280,5874131,1097280,5874131,889635,5874131,681990xem5874131,473710l5868035,473710,5868035,681355,5874131,681355,5874131,473710xem5874131,265430l5868035,265430,5868035,473075,5874131,473075,5874131,265430xem5874131,6096l5874118,0,6096,0,0,0,0,6096,0,264795,6096,264795,6096,6096,5868035,6096,5868035,264795,5874131,264795,5874131,6096xe">
                  <v:fill on="t" focussize="0,0"/>
                  <v:stroke on="f"/>
                  <v:imagedata o:title=""/>
                  <o:lock v:ext="edit" aspectratio="f"/>
                  <v:textbox inset="0mm,0mm,0mm,0mm"/>
                </v:shape>
                <v:shape id="Graphic 17" o:spid="_x0000_s1026" o:spt="100" style="position:absolute;left:0;top:7132955;height:578485;width:5874385;" fillcolor="#BEBEBE" filled="t" stroked="f" coordsize="5874385,578485" o:gfxdata="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N0ueLsAAADb&#10;AAAADwAAAAAAAAABACAAAAAiAAAAZHJzL2Rvd25yZXYueG1sUEsBAhQAFAAAAAgAh07iQDMvBZ47&#10;AAAAOQAAABAAAAAAAAAAAQAgAAAACgEAAGRycy9zaGFwZXhtbC54bWxQSwUGAAAAAAYABgBbAQAA&#10;tAMAAAAA&#10;" path="m6096,208280l0,208280,0,415925,0,578485,6096,578485,6096,415925,6096,208280xem5874131,208280l5868035,208280,5868035,415925,5868035,578485,5874131,578485,5874131,415925,5874131,208280xem5874131,0l5868035,0,5868035,207645,5874131,207645,5874131,0xe">
                  <v:fill on="t" focussize="0,0"/>
                  <v:stroke on="f"/>
                  <v:imagedata o:title=""/>
                  <o:lock v:ext="edit" aspectratio="f"/>
                  <v:textbox inset="0mm,0mm,0mm,0mm"/>
                </v:shape>
              </v:group>
            </w:pict>
          </mc:Fallback>
        </mc:AlternateContent>
      </w:r>
    </w:p>
    <w:p w14:paraId="73D8676F">
      <w:pPr>
        <w:spacing w:before="0"/>
        <w:ind w:left="380" w:right="0" w:firstLine="0"/>
        <w:jc w:val="left"/>
        <w:rPr>
          <w:sz w:val="19"/>
        </w:rPr>
      </w:pPr>
      <w:r>
        <w:rPr>
          <w:sz w:val="19"/>
        </w:rPr>
        <w:t>&lt;!DOCTYPE</w:t>
      </w:r>
      <w:r>
        <w:rPr>
          <w:spacing w:val="-4"/>
          <w:sz w:val="19"/>
        </w:rPr>
        <w:t xml:space="preserve"> </w:t>
      </w:r>
      <w:r>
        <w:rPr>
          <w:spacing w:val="-2"/>
          <w:sz w:val="19"/>
        </w:rPr>
        <w:t>html&gt;</w:t>
      </w:r>
    </w:p>
    <w:p w14:paraId="0A2EC726">
      <w:pPr>
        <w:spacing w:before="110"/>
        <w:ind w:left="380" w:right="0" w:firstLine="0"/>
        <w:jc w:val="left"/>
        <w:rPr>
          <w:sz w:val="19"/>
        </w:rPr>
      </w:pPr>
      <w:r>
        <w:rPr>
          <w:sz w:val="19"/>
        </w:rPr>
        <w:t>&lt;html</w:t>
      </w:r>
      <w:r>
        <w:rPr>
          <w:spacing w:val="-1"/>
          <w:sz w:val="19"/>
        </w:rPr>
        <w:t xml:space="preserve"> </w:t>
      </w:r>
      <w:r>
        <w:rPr>
          <w:spacing w:val="-2"/>
          <w:sz w:val="19"/>
        </w:rPr>
        <w:t>lang="en"&gt;</w:t>
      </w:r>
    </w:p>
    <w:p w14:paraId="6D8E2D9C">
      <w:pPr>
        <w:spacing w:before="110"/>
        <w:ind w:left="380" w:right="0" w:firstLine="0"/>
        <w:jc w:val="left"/>
        <w:rPr>
          <w:sz w:val="19"/>
        </w:rPr>
      </w:pPr>
      <w:r>
        <w:rPr>
          <w:spacing w:val="-2"/>
          <w:sz w:val="19"/>
        </w:rPr>
        <w:t>&lt;head&gt;</w:t>
      </w:r>
    </w:p>
    <w:p w14:paraId="21734958">
      <w:pPr>
        <w:spacing w:before="108"/>
        <w:ind w:left="570" w:right="0" w:firstLine="0"/>
        <w:jc w:val="left"/>
        <w:rPr>
          <w:sz w:val="19"/>
        </w:rPr>
      </w:pPr>
      <w:r>
        <w:rPr>
          <w:sz w:val="19"/>
        </w:rPr>
        <w:t>&lt;meta</w:t>
      </w:r>
      <w:r>
        <w:rPr>
          <w:spacing w:val="-11"/>
          <w:sz w:val="19"/>
        </w:rPr>
        <w:t xml:space="preserve"> </w:t>
      </w:r>
      <w:r>
        <w:rPr>
          <w:sz w:val="19"/>
        </w:rPr>
        <w:t>charset="UTF-</w:t>
      </w:r>
      <w:r>
        <w:rPr>
          <w:spacing w:val="-5"/>
          <w:sz w:val="19"/>
        </w:rPr>
        <w:t>8"&gt;</w:t>
      </w:r>
    </w:p>
    <w:p w14:paraId="71B58041">
      <w:pPr>
        <w:spacing w:before="111"/>
        <w:ind w:left="570" w:right="0" w:firstLine="0"/>
        <w:jc w:val="left"/>
        <w:rPr>
          <w:sz w:val="19"/>
        </w:rPr>
      </w:pPr>
      <w:r>
        <w:rPr>
          <w:sz w:val="19"/>
        </w:rPr>
        <w:t>&lt;meta</w:t>
      </w:r>
      <w:r>
        <w:rPr>
          <w:spacing w:val="-7"/>
          <w:sz w:val="19"/>
        </w:rPr>
        <w:t xml:space="preserve"> </w:t>
      </w:r>
      <w:r>
        <w:rPr>
          <w:sz w:val="19"/>
        </w:rPr>
        <w:t>name="viewport"</w:t>
      </w:r>
      <w:r>
        <w:rPr>
          <w:spacing w:val="-5"/>
          <w:sz w:val="19"/>
        </w:rPr>
        <w:t xml:space="preserve"> </w:t>
      </w:r>
      <w:r>
        <w:rPr>
          <w:sz w:val="19"/>
        </w:rPr>
        <w:t>content="width=device-width,</w:t>
      </w:r>
      <w:r>
        <w:rPr>
          <w:spacing w:val="-6"/>
          <w:sz w:val="19"/>
        </w:rPr>
        <w:t xml:space="preserve"> </w:t>
      </w:r>
      <w:r>
        <w:rPr>
          <w:sz w:val="19"/>
        </w:rPr>
        <w:t>initial-</w:t>
      </w:r>
      <w:r>
        <w:rPr>
          <w:spacing w:val="-2"/>
          <w:sz w:val="19"/>
        </w:rPr>
        <w:t>scale=1.0"&gt;</w:t>
      </w:r>
    </w:p>
    <w:p w14:paraId="7FDAB144">
      <w:pPr>
        <w:spacing w:before="108"/>
        <w:ind w:left="570" w:right="0" w:firstLine="0"/>
        <w:jc w:val="left"/>
        <w:rPr>
          <w:sz w:val="19"/>
        </w:rPr>
      </w:pPr>
      <w:r>
        <w:rPr>
          <w:sz w:val="19"/>
        </w:rPr>
        <w:t>&lt;title&gt;College</w:t>
      </w:r>
      <w:r>
        <w:rPr>
          <w:spacing w:val="-4"/>
          <w:sz w:val="19"/>
        </w:rPr>
        <w:t xml:space="preserve"> </w:t>
      </w:r>
      <w:r>
        <w:rPr>
          <w:sz w:val="19"/>
        </w:rPr>
        <w:t>Symposium</w:t>
      </w:r>
      <w:r>
        <w:rPr>
          <w:spacing w:val="-4"/>
          <w:sz w:val="19"/>
        </w:rPr>
        <w:t xml:space="preserve"> </w:t>
      </w:r>
      <w:r>
        <w:rPr>
          <w:spacing w:val="-2"/>
          <w:sz w:val="19"/>
        </w:rPr>
        <w:t>Registration&lt;/title&gt;</w:t>
      </w:r>
    </w:p>
    <w:p w14:paraId="4607A548">
      <w:pPr>
        <w:spacing w:before="110"/>
        <w:ind w:left="380" w:right="0" w:firstLine="0"/>
        <w:jc w:val="left"/>
        <w:rPr>
          <w:sz w:val="19"/>
        </w:rPr>
      </w:pPr>
      <w:r>
        <w:rPr>
          <w:spacing w:val="-2"/>
          <w:sz w:val="19"/>
        </w:rPr>
        <w:t>&lt;/head&gt;</w:t>
      </w:r>
    </w:p>
    <w:p w14:paraId="167BF009">
      <w:pPr>
        <w:spacing w:before="108"/>
        <w:ind w:left="380" w:right="0" w:firstLine="0"/>
        <w:jc w:val="left"/>
        <w:rPr>
          <w:sz w:val="19"/>
        </w:rPr>
      </w:pPr>
      <w:r>
        <w:rPr>
          <w:spacing w:val="-2"/>
          <w:sz w:val="19"/>
        </w:rPr>
        <w:t>&lt;body&gt;</w:t>
      </w:r>
    </w:p>
    <w:p w14:paraId="383858B0">
      <w:pPr>
        <w:pStyle w:val="7"/>
        <w:rPr>
          <w:sz w:val="19"/>
        </w:rPr>
      </w:pPr>
    </w:p>
    <w:p w14:paraId="5809C2D8">
      <w:pPr>
        <w:pStyle w:val="7"/>
        <w:spacing w:before="2"/>
        <w:rPr>
          <w:sz w:val="19"/>
        </w:rPr>
      </w:pPr>
    </w:p>
    <w:p w14:paraId="3CBE1E5F">
      <w:pPr>
        <w:spacing w:before="0"/>
        <w:ind w:left="380" w:right="0" w:firstLine="0"/>
        <w:jc w:val="left"/>
        <w:rPr>
          <w:sz w:val="19"/>
        </w:rPr>
      </w:pPr>
      <w:r>
        <w:rPr>
          <w:spacing w:val="-2"/>
          <w:sz w:val="19"/>
        </w:rPr>
        <w:t>&lt;header&gt;</w:t>
      </w:r>
    </w:p>
    <w:p w14:paraId="02C278CC">
      <w:pPr>
        <w:spacing w:before="108"/>
        <w:ind w:left="570" w:right="0" w:firstLine="0"/>
        <w:jc w:val="left"/>
        <w:rPr>
          <w:sz w:val="19"/>
        </w:rPr>
      </w:pPr>
      <w:r>
        <w:rPr>
          <w:sz w:val="19"/>
        </w:rPr>
        <w:t>&lt;h1&gt;College</w:t>
      </w:r>
      <w:r>
        <w:rPr>
          <w:spacing w:val="-4"/>
          <w:sz w:val="19"/>
        </w:rPr>
        <w:t xml:space="preserve"> </w:t>
      </w:r>
      <w:r>
        <w:rPr>
          <w:sz w:val="19"/>
        </w:rPr>
        <w:t>Symposium</w:t>
      </w:r>
      <w:r>
        <w:rPr>
          <w:spacing w:val="-2"/>
          <w:sz w:val="19"/>
        </w:rPr>
        <w:t xml:space="preserve"> 2026&lt;/h1&gt;</w:t>
      </w:r>
    </w:p>
    <w:p w14:paraId="467A9171">
      <w:pPr>
        <w:spacing w:before="108"/>
        <w:ind w:left="570" w:right="0" w:firstLine="0"/>
        <w:jc w:val="left"/>
        <w:rPr>
          <w:sz w:val="19"/>
        </w:rPr>
      </w:pPr>
      <w:r>
        <w:rPr>
          <w:sz w:val="19"/>
        </w:rPr>
        <w:t>&lt;p&gt;Register</w:t>
      </w:r>
      <w:r>
        <w:rPr>
          <w:spacing w:val="-3"/>
          <w:sz w:val="19"/>
        </w:rPr>
        <w:t xml:space="preserve"> </w:t>
      </w:r>
      <w:r>
        <w:rPr>
          <w:sz w:val="19"/>
        </w:rPr>
        <w:t>online</w:t>
      </w:r>
      <w:r>
        <w:rPr>
          <w:spacing w:val="-1"/>
          <w:sz w:val="19"/>
        </w:rPr>
        <w:t xml:space="preserve"> </w:t>
      </w:r>
      <w:r>
        <w:rPr>
          <w:sz w:val="19"/>
        </w:rPr>
        <w:t>to</w:t>
      </w:r>
      <w:r>
        <w:rPr>
          <w:spacing w:val="-2"/>
          <w:sz w:val="19"/>
        </w:rPr>
        <w:t xml:space="preserve"> </w:t>
      </w:r>
      <w:r>
        <w:rPr>
          <w:sz w:val="19"/>
        </w:rPr>
        <w:t>participate</w:t>
      </w:r>
      <w:r>
        <w:rPr>
          <w:spacing w:val="-1"/>
          <w:sz w:val="19"/>
        </w:rPr>
        <w:t xml:space="preserve"> </w:t>
      </w:r>
      <w:r>
        <w:rPr>
          <w:sz w:val="19"/>
        </w:rPr>
        <w:t>in the</w:t>
      </w:r>
      <w:r>
        <w:rPr>
          <w:spacing w:val="-4"/>
          <w:sz w:val="19"/>
        </w:rPr>
        <w:t xml:space="preserve"> </w:t>
      </w:r>
      <w:r>
        <w:rPr>
          <w:sz w:val="19"/>
        </w:rPr>
        <w:t>technical</w:t>
      </w:r>
      <w:r>
        <w:rPr>
          <w:spacing w:val="-1"/>
          <w:sz w:val="19"/>
        </w:rPr>
        <w:t xml:space="preserve"> </w:t>
      </w:r>
      <w:r>
        <w:rPr>
          <w:spacing w:val="-2"/>
          <w:sz w:val="19"/>
        </w:rPr>
        <w:t>event.&lt;/p&gt;</w:t>
      </w:r>
    </w:p>
    <w:p w14:paraId="61B1EF59">
      <w:pPr>
        <w:spacing w:before="110"/>
        <w:ind w:left="380" w:right="0" w:firstLine="0"/>
        <w:jc w:val="left"/>
        <w:rPr>
          <w:sz w:val="19"/>
        </w:rPr>
      </w:pPr>
      <w:r>
        <w:rPr>
          <w:spacing w:val="-2"/>
          <w:sz w:val="19"/>
        </w:rPr>
        <w:t>&lt;/header&gt;</w:t>
      </w:r>
    </w:p>
    <w:p w14:paraId="7DE59FF1">
      <w:pPr>
        <w:pStyle w:val="7"/>
        <w:rPr>
          <w:sz w:val="19"/>
        </w:rPr>
      </w:pPr>
    </w:p>
    <w:p w14:paraId="15AAFE8B">
      <w:pPr>
        <w:pStyle w:val="7"/>
        <w:rPr>
          <w:sz w:val="19"/>
        </w:rPr>
      </w:pPr>
    </w:p>
    <w:p w14:paraId="44F0CD47">
      <w:pPr>
        <w:spacing w:before="0"/>
        <w:ind w:left="380" w:right="0" w:firstLine="0"/>
        <w:jc w:val="left"/>
        <w:rPr>
          <w:sz w:val="19"/>
        </w:rPr>
      </w:pPr>
      <w:r>
        <w:rPr>
          <w:spacing w:val="-2"/>
          <w:sz w:val="19"/>
        </w:rPr>
        <w:t>&lt;main&gt;</w:t>
      </w:r>
    </w:p>
    <w:p w14:paraId="7707C215">
      <w:pPr>
        <w:spacing w:before="110"/>
        <w:ind w:left="570" w:right="0" w:firstLine="0"/>
        <w:jc w:val="left"/>
        <w:rPr>
          <w:sz w:val="19"/>
        </w:rPr>
      </w:pPr>
      <w:r>
        <w:rPr>
          <w:spacing w:val="-2"/>
          <w:sz w:val="19"/>
        </w:rPr>
        <w:t>&lt;section</w:t>
      </w:r>
      <w:r>
        <w:rPr>
          <w:spacing w:val="54"/>
          <w:sz w:val="19"/>
        </w:rPr>
        <w:t xml:space="preserve"> </w:t>
      </w:r>
      <w:r>
        <w:rPr>
          <w:spacing w:val="-2"/>
          <w:sz w:val="19"/>
        </w:rPr>
        <w:t>aria-labelledby="register-title"&gt;</w:t>
      </w:r>
    </w:p>
    <w:p w14:paraId="35A4AB99">
      <w:pPr>
        <w:spacing w:before="108"/>
        <w:ind w:left="760" w:right="0" w:firstLine="0"/>
        <w:jc w:val="left"/>
        <w:rPr>
          <w:sz w:val="19"/>
        </w:rPr>
      </w:pPr>
      <w:r>
        <w:rPr>
          <w:sz w:val="19"/>
        </w:rPr>
        <w:t>&lt;h2</w:t>
      </w:r>
      <w:r>
        <w:rPr>
          <w:spacing w:val="-4"/>
          <w:sz w:val="19"/>
        </w:rPr>
        <w:t xml:space="preserve"> </w:t>
      </w:r>
      <w:r>
        <w:rPr>
          <w:sz w:val="19"/>
        </w:rPr>
        <w:t>id="register-title"&gt;Student</w:t>
      </w:r>
      <w:r>
        <w:rPr>
          <w:spacing w:val="-3"/>
          <w:sz w:val="19"/>
        </w:rPr>
        <w:t xml:space="preserve"> </w:t>
      </w:r>
      <w:r>
        <w:rPr>
          <w:spacing w:val="-2"/>
          <w:sz w:val="19"/>
        </w:rPr>
        <w:t>Registration&lt;/h2&gt;</w:t>
      </w:r>
    </w:p>
    <w:p w14:paraId="0981CFFE">
      <w:pPr>
        <w:pStyle w:val="7"/>
        <w:rPr>
          <w:sz w:val="19"/>
        </w:rPr>
      </w:pPr>
    </w:p>
    <w:p w14:paraId="6BCD9914">
      <w:pPr>
        <w:pStyle w:val="7"/>
        <w:rPr>
          <w:sz w:val="19"/>
        </w:rPr>
      </w:pPr>
    </w:p>
    <w:p w14:paraId="5231F85E">
      <w:pPr>
        <w:spacing w:before="0"/>
        <w:ind w:left="760" w:right="0" w:firstLine="0"/>
        <w:jc w:val="left"/>
        <w:rPr>
          <w:sz w:val="19"/>
        </w:rPr>
      </w:pPr>
      <w:r>
        <w:rPr>
          <w:sz w:val="19"/>
        </w:rPr>
        <w:t>&lt;form</w:t>
      </w:r>
      <w:r>
        <w:rPr>
          <w:spacing w:val="-6"/>
          <w:sz w:val="19"/>
        </w:rPr>
        <w:t xml:space="preserve"> </w:t>
      </w:r>
      <w:r>
        <w:rPr>
          <w:sz w:val="19"/>
        </w:rPr>
        <w:t>action="/register"</w:t>
      </w:r>
      <w:r>
        <w:rPr>
          <w:spacing w:val="-2"/>
          <w:sz w:val="19"/>
        </w:rPr>
        <w:t xml:space="preserve"> method="post"&gt;</w:t>
      </w:r>
    </w:p>
    <w:p w14:paraId="333B12C3">
      <w:pPr>
        <w:spacing w:before="110"/>
        <w:ind w:left="949" w:right="0" w:firstLine="0"/>
        <w:jc w:val="left"/>
        <w:rPr>
          <w:sz w:val="19"/>
        </w:rPr>
      </w:pPr>
      <w:r>
        <w:rPr>
          <w:spacing w:val="-2"/>
          <w:sz w:val="19"/>
        </w:rPr>
        <w:t>&lt;fieldset&gt;</w:t>
      </w:r>
    </w:p>
    <w:p w14:paraId="10055F3F">
      <w:pPr>
        <w:spacing w:before="111"/>
        <w:ind w:left="1141" w:right="0" w:firstLine="0"/>
        <w:jc w:val="left"/>
        <w:rPr>
          <w:sz w:val="19"/>
        </w:rPr>
      </w:pPr>
      <w:r>
        <w:rPr>
          <w:sz w:val="19"/>
        </w:rPr>
        <w:t>&lt;legend&gt;Participant</w:t>
      </w:r>
      <w:r>
        <w:rPr>
          <w:spacing w:val="-7"/>
          <w:sz w:val="19"/>
        </w:rPr>
        <w:t xml:space="preserve"> </w:t>
      </w:r>
      <w:r>
        <w:rPr>
          <w:spacing w:val="-2"/>
          <w:sz w:val="19"/>
        </w:rPr>
        <w:t>Information&lt;/legend&gt;</w:t>
      </w:r>
    </w:p>
    <w:p w14:paraId="4FBD0472">
      <w:pPr>
        <w:pStyle w:val="7"/>
        <w:spacing w:before="218"/>
        <w:rPr>
          <w:sz w:val="19"/>
        </w:rPr>
      </w:pPr>
    </w:p>
    <w:p w14:paraId="3F6A0AF9">
      <w:pPr>
        <w:spacing w:before="0"/>
        <w:ind w:left="1141" w:right="0" w:firstLine="0"/>
        <w:jc w:val="left"/>
        <w:rPr>
          <w:sz w:val="19"/>
        </w:rPr>
      </w:pPr>
      <w:r>
        <w:rPr>
          <w:sz w:val="19"/>
        </w:rPr>
        <w:t>&lt;label</w:t>
      </w:r>
      <w:r>
        <w:rPr>
          <w:spacing w:val="-7"/>
          <w:sz w:val="19"/>
        </w:rPr>
        <w:t xml:space="preserve"> </w:t>
      </w:r>
      <w:r>
        <w:rPr>
          <w:sz w:val="19"/>
        </w:rPr>
        <w:t>for="name"&gt;Full</w:t>
      </w:r>
      <w:r>
        <w:rPr>
          <w:spacing w:val="-2"/>
          <w:sz w:val="19"/>
        </w:rPr>
        <w:t xml:space="preserve"> Name:&lt;/label&gt;</w:t>
      </w:r>
    </w:p>
    <w:p w14:paraId="3BDDCC35">
      <w:pPr>
        <w:spacing w:before="108" w:line="360" w:lineRule="auto"/>
        <w:ind w:left="1473" w:right="3911" w:hanging="332"/>
        <w:jc w:val="left"/>
        <w:rPr>
          <w:sz w:val="19"/>
        </w:rPr>
      </w:pPr>
      <w:r>
        <w:rPr>
          <w:sz w:val="19"/>
        </w:rPr>
        <w:t>&lt;input</w:t>
      </w:r>
      <w:r>
        <w:rPr>
          <w:spacing w:val="-12"/>
          <w:sz w:val="19"/>
        </w:rPr>
        <w:t xml:space="preserve"> </w:t>
      </w:r>
      <w:r>
        <w:rPr>
          <w:sz w:val="19"/>
        </w:rPr>
        <w:t>type="text"</w:t>
      </w:r>
      <w:r>
        <w:rPr>
          <w:spacing w:val="-12"/>
          <w:sz w:val="19"/>
        </w:rPr>
        <w:t xml:space="preserve"> </w:t>
      </w:r>
      <w:r>
        <w:rPr>
          <w:sz w:val="19"/>
        </w:rPr>
        <w:t>id="name"</w:t>
      </w:r>
      <w:r>
        <w:rPr>
          <w:spacing w:val="-12"/>
          <w:sz w:val="19"/>
        </w:rPr>
        <w:t xml:space="preserve"> </w:t>
      </w:r>
      <w:r>
        <w:rPr>
          <w:sz w:val="19"/>
        </w:rPr>
        <w:t>name="name" autocomplete="name" required&gt;</w:t>
      </w:r>
    </w:p>
    <w:p w14:paraId="7C5489DD">
      <w:pPr>
        <w:pStyle w:val="7"/>
        <w:spacing w:before="110"/>
        <w:rPr>
          <w:sz w:val="19"/>
        </w:rPr>
      </w:pPr>
    </w:p>
    <w:p w14:paraId="71D50B37">
      <w:pPr>
        <w:spacing w:before="0"/>
        <w:ind w:left="1141" w:right="0" w:firstLine="0"/>
        <w:jc w:val="left"/>
        <w:rPr>
          <w:sz w:val="19"/>
        </w:rPr>
      </w:pPr>
      <w:r>
        <w:rPr>
          <w:sz w:val="19"/>
        </w:rPr>
        <w:t>&lt;label</w:t>
      </w:r>
      <w:r>
        <w:rPr>
          <w:spacing w:val="-7"/>
          <w:sz w:val="19"/>
        </w:rPr>
        <w:t xml:space="preserve"> </w:t>
      </w:r>
      <w:r>
        <w:rPr>
          <w:sz w:val="19"/>
        </w:rPr>
        <w:t>for="email"&gt;Email</w:t>
      </w:r>
      <w:r>
        <w:rPr>
          <w:spacing w:val="-3"/>
          <w:sz w:val="19"/>
        </w:rPr>
        <w:t xml:space="preserve"> </w:t>
      </w:r>
      <w:r>
        <w:rPr>
          <w:spacing w:val="-2"/>
          <w:sz w:val="19"/>
        </w:rPr>
        <w:t>Address:&lt;/label&gt;</w:t>
      </w:r>
    </w:p>
    <w:p w14:paraId="1479A8F8">
      <w:pPr>
        <w:spacing w:before="108" w:line="360" w:lineRule="auto"/>
        <w:ind w:left="1473" w:right="3911" w:hanging="332"/>
        <w:jc w:val="left"/>
        <w:rPr>
          <w:sz w:val="19"/>
        </w:rPr>
      </w:pPr>
      <w:r>
        <w:rPr>
          <w:sz w:val="19"/>
        </w:rPr>
        <w:t>&lt;input</w:t>
      </w:r>
      <w:r>
        <w:rPr>
          <w:spacing w:val="-12"/>
          <w:sz w:val="19"/>
        </w:rPr>
        <w:t xml:space="preserve"> </w:t>
      </w:r>
      <w:r>
        <w:rPr>
          <w:sz w:val="19"/>
        </w:rPr>
        <w:t>type="email"</w:t>
      </w:r>
      <w:r>
        <w:rPr>
          <w:spacing w:val="-12"/>
          <w:sz w:val="19"/>
        </w:rPr>
        <w:t xml:space="preserve"> </w:t>
      </w:r>
      <w:r>
        <w:rPr>
          <w:sz w:val="19"/>
        </w:rPr>
        <w:t>id="email"</w:t>
      </w:r>
      <w:r>
        <w:rPr>
          <w:spacing w:val="-12"/>
          <w:sz w:val="19"/>
        </w:rPr>
        <w:t xml:space="preserve"> </w:t>
      </w:r>
      <w:r>
        <w:rPr>
          <w:sz w:val="19"/>
        </w:rPr>
        <w:t>name="email" autocomplete="email" required&gt;</w:t>
      </w:r>
    </w:p>
    <w:p w14:paraId="365277BC">
      <w:pPr>
        <w:pStyle w:val="7"/>
        <w:spacing w:before="110"/>
        <w:rPr>
          <w:sz w:val="19"/>
        </w:rPr>
      </w:pPr>
    </w:p>
    <w:p w14:paraId="22FD3ECD">
      <w:pPr>
        <w:spacing w:before="0"/>
        <w:ind w:left="1141" w:right="0" w:firstLine="0"/>
        <w:jc w:val="left"/>
        <w:rPr>
          <w:sz w:val="19"/>
        </w:rPr>
      </w:pPr>
      <w:r>
        <w:rPr>
          <w:sz w:val="19"/>
        </w:rPr>
        <w:t>&lt;label</w:t>
      </w:r>
      <w:r>
        <w:rPr>
          <w:spacing w:val="-6"/>
          <w:sz w:val="19"/>
        </w:rPr>
        <w:t xml:space="preserve"> </w:t>
      </w:r>
      <w:r>
        <w:rPr>
          <w:sz w:val="19"/>
        </w:rPr>
        <w:t>for="event"&gt;Event</w:t>
      </w:r>
      <w:r>
        <w:rPr>
          <w:spacing w:val="-3"/>
          <w:sz w:val="19"/>
        </w:rPr>
        <w:t xml:space="preserve"> </w:t>
      </w:r>
      <w:r>
        <w:rPr>
          <w:spacing w:val="-2"/>
          <w:sz w:val="19"/>
        </w:rPr>
        <w:t>Category:&lt;/label&gt;</w:t>
      </w:r>
    </w:p>
    <w:p w14:paraId="792358F8">
      <w:pPr>
        <w:spacing w:before="110"/>
        <w:ind w:left="1141" w:right="0" w:firstLine="0"/>
        <w:jc w:val="left"/>
        <w:rPr>
          <w:sz w:val="19"/>
        </w:rPr>
      </w:pPr>
      <w:r>
        <w:rPr>
          <w:sz w:val="19"/>
        </w:rPr>
        <w:t>&lt;select</w:t>
      </w:r>
      <w:r>
        <w:rPr>
          <w:spacing w:val="-6"/>
          <w:sz w:val="19"/>
        </w:rPr>
        <w:t xml:space="preserve"> </w:t>
      </w:r>
      <w:r>
        <w:rPr>
          <w:sz w:val="19"/>
        </w:rPr>
        <w:t>id="event"</w:t>
      </w:r>
      <w:r>
        <w:rPr>
          <w:spacing w:val="-4"/>
          <w:sz w:val="19"/>
        </w:rPr>
        <w:t xml:space="preserve"> </w:t>
      </w:r>
      <w:r>
        <w:rPr>
          <w:sz w:val="19"/>
        </w:rPr>
        <w:t>name="event"</w:t>
      </w:r>
      <w:r>
        <w:rPr>
          <w:spacing w:val="-4"/>
          <w:sz w:val="19"/>
        </w:rPr>
        <w:t xml:space="preserve"> </w:t>
      </w:r>
      <w:r>
        <w:rPr>
          <w:spacing w:val="-2"/>
          <w:sz w:val="19"/>
        </w:rPr>
        <w:t>required&gt;</w:t>
      </w:r>
    </w:p>
    <w:p w14:paraId="5F83707B">
      <w:pPr>
        <w:spacing w:before="108"/>
        <w:ind w:left="1331" w:right="0" w:firstLine="0"/>
        <w:jc w:val="left"/>
        <w:rPr>
          <w:sz w:val="19"/>
        </w:rPr>
      </w:pPr>
      <w:r>
        <w:rPr>
          <w:sz w:val="19"/>
        </w:rPr>
        <w:t>&lt;option</w:t>
      </w:r>
      <w:r>
        <w:rPr>
          <w:spacing w:val="-8"/>
          <w:sz w:val="19"/>
        </w:rPr>
        <w:t xml:space="preserve"> </w:t>
      </w:r>
      <w:r>
        <w:rPr>
          <w:sz w:val="19"/>
        </w:rPr>
        <w:t>value=""&gt;Select</w:t>
      </w:r>
      <w:r>
        <w:rPr>
          <w:spacing w:val="-1"/>
          <w:sz w:val="19"/>
        </w:rPr>
        <w:t xml:space="preserve"> </w:t>
      </w:r>
      <w:r>
        <w:rPr>
          <w:sz w:val="19"/>
        </w:rPr>
        <w:t>an</w:t>
      </w:r>
      <w:r>
        <w:rPr>
          <w:spacing w:val="-4"/>
          <w:sz w:val="19"/>
        </w:rPr>
        <w:t xml:space="preserve"> </w:t>
      </w:r>
      <w:r>
        <w:rPr>
          <w:spacing w:val="-2"/>
          <w:sz w:val="19"/>
        </w:rPr>
        <w:t>event&lt;/option&gt;</w:t>
      </w:r>
    </w:p>
    <w:p w14:paraId="4E94AA3B">
      <w:pPr>
        <w:spacing w:before="110"/>
        <w:ind w:left="1331" w:right="0" w:firstLine="0"/>
        <w:jc w:val="left"/>
        <w:rPr>
          <w:sz w:val="19"/>
        </w:rPr>
      </w:pPr>
      <w:r>
        <w:rPr>
          <w:sz w:val="19"/>
        </w:rPr>
        <w:t>&lt;option</w:t>
      </w:r>
      <w:r>
        <w:rPr>
          <w:spacing w:val="-8"/>
          <w:sz w:val="19"/>
        </w:rPr>
        <w:t xml:space="preserve"> </w:t>
      </w:r>
      <w:r>
        <w:rPr>
          <w:sz w:val="19"/>
        </w:rPr>
        <w:t>value="paper"&gt;Paper</w:t>
      </w:r>
      <w:r>
        <w:rPr>
          <w:spacing w:val="-2"/>
          <w:sz w:val="19"/>
        </w:rPr>
        <w:t xml:space="preserve"> Presentation&lt;/option&gt;</w:t>
      </w:r>
    </w:p>
    <w:p w14:paraId="2B90F865">
      <w:pPr>
        <w:spacing w:before="108"/>
        <w:ind w:left="1331" w:right="0" w:firstLine="0"/>
        <w:jc w:val="left"/>
        <w:rPr>
          <w:sz w:val="19"/>
        </w:rPr>
      </w:pPr>
      <w:r>
        <w:rPr>
          <w:sz w:val="19"/>
        </w:rPr>
        <w:t>&lt;option</w:t>
      </w:r>
      <w:r>
        <w:rPr>
          <w:spacing w:val="-8"/>
          <w:sz w:val="19"/>
        </w:rPr>
        <w:t xml:space="preserve"> </w:t>
      </w:r>
      <w:r>
        <w:rPr>
          <w:sz w:val="19"/>
        </w:rPr>
        <w:t>value="quiz"&gt;Technical</w:t>
      </w:r>
      <w:r>
        <w:rPr>
          <w:spacing w:val="-3"/>
          <w:sz w:val="19"/>
        </w:rPr>
        <w:t xml:space="preserve"> </w:t>
      </w:r>
      <w:r>
        <w:rPr>
          <w:spacing w:val="-2"/>
          <w:sz w:val="19"/>
        </w:rPr>
        <w:t>Quiz&lt;/option&gt;</w:t>
      </w:r>
    </w:p>
    <w:p w14:paraId="727AEC34">
      <w:pPr>
        <w:spacing w:before="111"/>
        <w:ind w:left="1331" w:right="0" w:firstLine="0"/>
        <w:jc w:val="left"/>
        <w:rPr>
          <w:sz w:val="19"/>
        </w:rPr>
      </w:pPr>
      <w:r>
        <w:rPr>
          <w:sz w:val="19"/>
        </w:rPr>
        <w:t>&lt;option</w:t>
      </w:r>
      <w:r>
        <w:rPr>
          <w:spacing w:val="-8"/>
          <w:sz w:val="19"/>
        </w:rPr>
        <w:t xml:space="preserve"> </w:t>
      </w:r>
      <w:r>
        <w:rPr>
          <w:sz w:val="19"/>
        </w:rPr>
        <w:t>value="project"&gt;Project</w:t>
      </w:r>
      <w:r>
        <w:rPr>
          <w:spacing w:val="-3"/>
          <w:sz w:val="19"/>
        </w:rPr>
        <w:t xml:space="preserve"> </w:t>
      </w:r>
      <w:r>
        <w:rPr>
          <w:spacing w:val="-2"/>
          <w:sz w:val="19"/>
        </w:rPr>
        <w:t>Expo&lt;/option&gt;</w:t>
      </w:r>
    </w:p>
    <w:p w14:paraId="716EC6BA">
      <w:pPr>
        <w:spacing w:before="107"/>
        <w:ind w:left="1141" w:right="0" w:firstLine="0"/>
        <w:jc w:val="left"/>
        <w:rPr>
          <w:sz w:val="19"/>
        </w:rPr>
      </w:pPr>
      <w:r>
        <w:rPr>
          <w:spacing w:val="-2"/>
          <w:sz w:val="19"/>
        </w:rPr>
        <w:t>&lt;/select&gt;</w:t>
      </w:r>
    </w:p>
    <w:p w14:paraId="6C088864">
      <w:pPr>
        <w:spacing w:after="0"/>
        <w:jc w:val="left"/>
        <w:rPr>
          <w:sz w:val="19"/>
        </w:rPr>
        <w:sectPr>
          <w:pgSz w:w="12240" w:h="15840"/>
          <w:pgMar w:top="1820" w:right="850" w:bottom="280" w:left="1275" w:header="720" w:footer="720" w:gutter="0"/>
          <w:cols w:space="720" w:num="1"/>
        </w:sectPr>
      </w:pPr>
    </w:p>
    <w:p w14:paraId="35310598">
      <w:pPr>
        <w:spacing w:line="240" w:lineRule="auto"/>
        <w:ind w:left="291" w:right="0" w:firstLine="0"/>
        <w:rPr>
          <w:sz w:val="20"/>
        </w:rPr>
      </w:pPr>
      <w:r>
        <w:rPr>
          <w:sz w:val="20"/>
        </w:rPr>
        <mc:AlternateContent>
          <mc:Choice Requires="wpg">
            <w:drawing>
              <wp:inline distT="0" distB="0" distL="0" distR="0">
                <wp:extent cx="5874385" cy="2761615"/>
                <wp:effectExtent l="0" t="0" r="0" b="635"/>
                <wp:docPr id="18" name="Group 18"/>
                <wp:cNvGraphicFramePr/>
                <a:graphic xmlns:a="http://schemas.openxmlformats.org/drawingml/2006/main">
                  <a:graphicData uri="http://schemas.microsoft.com/office/word/2010/wordprocessingGroup">
                    <wpg:wgp>
                      <wpg:cNvGrpSpPr/>
                      <wpg:grpSpPr>
                        <a:xfrm>
                          <a:off x="0" y="0"/>
                          <a:ext cx="5874385" cy="2761615"/>
                          <a:chOff x="0" y="0"/>
                          <a:chExt cx="5874385" cy="2761615"/>
                        </a:xfrm>
                      </wpg:grpSpPr>
                      <wps:wsp>
                        <wps:cNvPr id="19" name="Graphic 19"/>
                        <wps:cNvSpPr/>
                        <wps:spPr>
                          <a:xfrm>
                            <a:off x="0" y="0"/>
                            <a:ext cx="5874385" cy="207645"/>
                          </a:xfrm>
                          <a:custGeom>
                            <a:avLst/>
                            <a:gdLst/>
                            <a:ahLst/>
                            <a:cxnLst/>
                            <a:rect l="l" t="t" r="r" b="b"/>
                            <a:pathLst>
                              <a:path w="5874385" h="207645">
                                <a:moveTo>
                                  <a:pt x="6096" y="0"/>
                                </a:moveTo>
                                <a:lnTo>
                                  <a:pt x="0" y="0"/>
                                </a:lnTo>
                                <a:lnTo>
                                  <a:pt x="0" y="207645"/>
                                </a:lnTo>
                                <a:lnTo>
                                  <a:pt x="6096" y="207645"/>
                                </a:lnTo>
                                <a:lnTo>
                                  <a:pt x="6096" y="0"/>
                                </a:lnTo>
                                <a:close/>
                              </a:path>
                              <a:path w="5874385" h="207645">
                                <a:moveTo>
                                  <a:pt x="5874131" y="0"/>
                                </a:moveTo>
                                <a:lnTo>
                                  <a:pt x="5868035" y="0"/>
                                </a:lnTo>
                                <a:lnTo>
                                  <a:pt x="5868035" y="207645"/>
                                </a:lnTo>
                                <a:lnTo>
                                  <a:pt x="5874131" y="207645"/>
                                </a:lnTo>
                                <a:lnTo>
                                  <a:pt x="5874131" y="0"/>
                                </a:lnTo>
                                <a:close/>
                              </a:path>
                            </a:pathLst>
                          </a:custGeom>
                          <a:solidFill>
                            <a:srgbClr val="BEBEBE"/>
                          </a:solidFill>
                        </wps:spPr>
                        <wps:bodyPr wrap="square" lIns="0" tIns="0" rIns="0" bIns="0" rtlCol="0">
                          <a:noAutofit/>
                        </wps:bodyPr>
                      </wps:wsp>
                      <wps:wsp>
                        <wps:cNvPr id="20" name="Graphic 20"/>
                        <wps:cNvSpPr/>
                        <wps:spPr>
                          <a:xfrm>
                            <a:off x="0" y="207644"/>
                            <a:ext cx="5874385" cy="2553970"/>
                          </a:xfrm>
                          <a:custGeom>
                            <a:avLst/>
                            <a:gdLst/>
                            <a:ahLst/>
                            <a:cxnLst/>
                            <a:rect l="l" t="t" r="r" b="b"/>
                            <a:pathLst>
                              <a:path w="5874385" h="2553970">
                                <a:moveTo>
                                  <a:pt x="6096" y="1873250"/>
                                </a:moveTo>
                                <a:lnTo>
                                  <a:pt x="0" y="1873250"/>
                                </a:lnTo>
                                <a:lnTo>
                                  <a:pt x="0" y="2080895"/>
                                </a:lnTo>
                                <a:lnTo>
                                  <a:pt x="0" y="2288540"/>
                                </a:lnTo>
                                <a:lnTo>
                                  <a:pt x="6096" y="2288540"/>
                                </a:lnTo>
                                <a:lnTo>
                                  <a:pt x="6096" y="2080895"/>
                                </a:lnTo>
                                <a:lnTo>
                                  <a:pt x="6096" y="1873250"/>
                                </a:lnTo>
                                <a:close/>
                              </a:path>
                              <a:path w="5874385" h="2553970">
                                <a:moveTo>
                                  <a:pt x="6096" y="1664970"/>
                                </a:moveTo>
                                <a:lnTo>
                                  <a:pt x="0" y="1664970"/>
                                </a:lnTo>
                                <a:lnTo>
                                  <a:pt x="0" y="1872615"/>
                                </a:lnTo>
                                <a:lnTo>
                                  <a:pt x="6096" y="1872615"/>
                                </a:lnTo>
                                <a:lnTo>
                                  <a:pt x="6096" y="1664970"/>
                                </a:lnTo>
                                <a:close/>
                              </a:path>
                              <a:path w="5874385" h="2553970">
                                <a:moveTo>
                                  <a:pt x="6096" y="1249045"/>
                                </a:moveTo>
                                <a:lnTo>
                                  <a:pt x="0" y="1249045"/>
                                </a:lnTo>
                                <a:lnTo>
                                  <a:pt x="0" y="1456690"/>
                                </a:lnTo>
                                <a:lnTo>
                                  <a:pt x="0" y="1664335"/>
                                </a:lnTo>
                                <a:lnTo>
                                  <a:pt x="6096" y="1664335"/>
                                </a:lnTo>
                                <a:lnTo>
                                  <a:pt x="6096" y="1456690"/>
                                </a:lnTo>
                                <a:lnTo>
                                  <a:pt x="6096" y="1249045"/>
                                </a:lnTo>
                                <a:close/>
                              </a:path>
                              <a:path w="5874385" h="2553970">
                                <a:moveTo>
                                  <a:pt x="6096" y="1040765"/>
                                </a:moveTo>
                                <a:lnTo>
                                  <a:pt x="0" y="1040765"/>
                                </a:lnTo>
                                <a:lnTo>
                                  <a:pt x="0" y="1248410"/>
                                </a:lnTo>
                                <a:lnTo>
                                  <a:pt x="6096" y="1248410"/>
                                </a:lnTo>
                                <a:lnTo>
                                  <a:pt x="6096" y="1040765"/>
                                </a:lnTo>
                                <a:close/>
                              </a:path>
                              <a:path w="5874385" h="2553970">
                                <a:moveTo>
                                  <a:pt x="6096" y="832485"/>
                                </a:moveTo>
                                <a:lnTo>
                                  <a:pt x="0" y="832485"/>
                                </a:lnTo>
                                <a:lnTo>
                                  <a:pt x="0" y="1040130"/>
                                </a:lnTo>
                                <a:lnTo>
                                  <a:pt x="6096" y="1040130"/>
                                </a:lnTo>
                                <a:lnTo>
                                  <a:pt x="6096" y="832485"/>
                                </a:lnTo>
                                <a:close/>
                              </a:path>
                              <a:path w="5874385" h="2553970">
                                <a:moveTo>
                                  <a:pt x="6096" y="416560"/>
                                </a:moveTo>
                                <a:lnTo>
                                  <a:pt x="0" y="416560"/>
                                </a:lnTo>
                                <a:lnTo>
                                  <a:pt x="0" y="624205"/>
                                </a:lnTo>
                                <a:lnTo>
                                  <a:pt x="0" y="831850"/>
                                </a:lnTo>
                                <a:lnTo>
                                  <a:pt x="6096" y="831850"/>
                                </a:lnTo>
                                <a:lnTo>
                                  <a:pt x="6096" y="624205"/>
                                </a:lnTo>
                                <a:lnTo>
                                  <a:pt x="6096" y="416560"/>
                                </a:lnTo>
                                <a:close/>
                              </a:path>
                              <a:path w="5874385" h="2553970">
                                <a:moveTo>
                                  <a:pt x="6096" y="208280"/>
                                </a:moveTo>
                                <a:lnTo>
                                  <a:pt x="0" y="208280"/>
                                </a:lnTo>
                                <a:lnTo>
                                  <a:pt x="0" y="415925"/>
                                </a:lnTo>
                                <a:lnTo>
                                  <a:pt x="6096" y="415925"/>
                                </a:lnTo>
                                <a:lnTo>
                                  <a:pt x="6096" y="208280"/>
                                </a:lnTo>
                                <a:close/>
                              </a:path>
                              <a:path w="5874385" h="2553970">
                                <a:moveTo>
                                  <a:pt x="6096" y="0"/>
                                </a:moveTo>
                                <a:lnTo>
                                  <a:pt x="0" y="0"/>
                                </a:lnTo>
                                <a:lnTo>
                                  <a:pt x="0" y="207645"/>
                                </a:lnTo>
                                <a:lnTo>
                                  <a:pt x="6096" y="207645"/>
                                </a:lnTo>
                                <a:lnTo>
                                  <a:pt x="6096" y="0"/>
                                </a:lnTo>
                                <a:close/>
                              </a:path>
                              <a:path w="5874385" h="2553970">
                                <a:moveTo>
                                  <a:pt x="5874131" y="2289175"/>
                                </a:moveTo>
                                <a:lnTo>
                                  <a:pt x="5868035" y="2289175"/>
                                </a:lnTo>
                                <a:lnTo>
                                  <a:pt x="5868035" y="2547620"/>
                                </a:lnTo>
                                <a:lnTo>
                                  <a:pt x="6096" y="2547620"/>
                                </a:lnTo>
                                <a:lnTo>
                                  <a:pt x="6096" y="2289175"/>
                                </a:lnTo>
                                <a:lnTo>
                                  <a:pt x="0" y="2289175"/>
                                </a:lnTo>
                                <a:lnTo>
                                  <a:pt x="0" y="2547620"/>
                                </a:lnTo>
                                <a:lnTo>
                                  <a:pt x="0" y="2553716"/>
                                </a:lnTo>
                                <a:lnTo>
                                  <a:pt x="6096" y="2553716"/>
                                </a:lnTo>
                                <a:lnTo>
                                  <a:pt x="5868035" y="2553716"/>
                                </a:lnTo>
                                <a:lnTo>
                                  <a:pt x="5874118" y="2553716"/>
                                </a:lnTo>
                                <a:lnTo>
                                  <a:pt x="5874131" y="2289175"/>
                                </a:lnTo>
                                <a:close/>
                              </a:path>
                              <a:path w="5874385" h="2553970">
                                <a:moveTo>
                                  <a:pt x="5874131" y="1873250"/>
                                </a:moveTo>
                                <a:lnTo>
                                  <a:pt x="5868035" y="1873250"/>
                                </a:lnTo>
                                <a:lnTo>
                                  <a:pt x="5868035" y="2080895"/>
                                </a:lnTo>
                                <a:lnTo>
                                  <a:pt x="5868035" y="2288540"/>
                                </a:lnTo>
                                <a:lnTo>
                                  <a:pt x="5874131" y="2288540"/>
                                </a:lnTo>
                                <a:lnTo>
                                  <a:pt x="5874131" y="2080895"/>
                                </a:lnTo>
                                <a:lnTo>
                                  <a:pt x="5874131" y="1873250"/>
                                </a:lnTo>
                                <a:close/>
                              </a:path>
                              <a:path w="5874385" h="2553970">
                                <a:moveTo>
                                  <a:pt x="5874131" y="1664970"/>
                                </a:moveTo>
                                <a:lnTo>
                                  <a:pt x="5868035" y="1664970"/>
                                </a:lnTo>
                                <a:lnTo>
                                  <a:pt x="5868035" y="1872615"/>
                                </a:lnTo>
                                <a:lnTo>
                                  <a:pt x="5874131" y="1872615"/>
                                </a:lnTo>
                                <a:lnTo>
                                  <a:pt x="5874131" y="1664970"/>
                                </a:lnTo>
                                <a:close/>
                              </a:path>
                              <a:path w="5874385" h="2553970">
                                <a:moveTo>
                                  <a:pt x="5874131" y="1249045"/>
                                </a:moveTo>
                                <a:lnTo>
                                  <a:pt x="5868035" y="1249045"/>
                                </a:lnTo>
                                <a:lnTo>
                                  <a:pt x="5868035" y="1456690"/>
                                </a:lnTo>
                                <a:lnTo>
                                  <a:pt x="5868035" y="1664335"/>
                                </a:lnTo>
                                <a:lnTo>
                                  <a:pt x="5874131" y="1664335"/>
                                </a:lnTo>
                                <a:lnTo>
                                  <a:pt x="5874131" y="1456690"/>
                                </a:lnTo>
                                <a:lnTo>
                                  <a:pt x="5874131" y="1249045"/>
                                </a:lnTo>
                                <a:close/>
                              </a:path>
                              <a:path w="5874385" h="2553970">
                                <a:moveTo>
                                  <a:pt x="5874131" y="1040765"/>
                                </a:moveTo>
                                <a:lnTo>
                                  <a:pt x="5868035" y="1040765"/>
                                </a:lnTo>
                                <a:lnTo>
                                  <a:pt x="5868035" y="1248410"/>
                                </a:lnTo>
                                <a:lnTo>
                                  <a:pt x="5874131" y="1248410"/>
                                </a:lnTo>
                                <a:lnTo>
                                  <a:pt x="5874131" y="1040765"/>
                                </a:lnTo>
                                <a:close/>
                              </a:path>
                              <a:path w="5874385" h="2553970">
                                <a:moveTo>
                                  <a:pt x="5874131" y="832485"/>
                                </a:moveTo>
                                <a:lnTo>
                                  <a:pt x="5868035" y="832485"/>
                                </a:lnTo>
                                <a:lnTo>
                                  <a:pt x="5868035" y="1040130"/>
                                </a:lnTo>
                                <a:lnTo>
                                  <a:pt x="5874131" y="1040130"/>
                                </a:lnTo>
                                <a:lnTo>
                                  <a:pt x="5874131" y="832485"/>
                                </a:lnTo>
                                <a:close/>
                              </a:path>
                              <a:path w="5874385" h="2553970">
                                <a:moveTo>
                                  <a:pt x="5874131" y="416560"/>
                                </a:moveTo>
                                <a:lnTo>
                                  <a:pt x="5868035" y="416560"/>
                                </a:lnTo>
                                <a:lnTo>
                                  <a:pt x="5868035" y="624205"/>
                                </a:lnTo>
                                <a:lnTo>
                                  <a:pt x="5868035" y="831850"/>
                                </a:lnTo>
                                <a:lnTo>
                                  <a:pt x="5874131" y="831850"/>
                                </a:lnTo>
                                <a:lnTo>
                                  <a:pt x="5874131" y="624205"/>
                                </a:lnTo>
                                <a:lnTo>
                                  <a:pt x="5874131" y="416560"/>
                                </a:lnTo>
                                <a:close/>
                              </a:path>
                              <a:path w="5874385" h="2553970">
                                <a:moveTo>
                                  <a:pt x="5874131" y="208280"/>
                                </a:moveTo>
                                <a:lnTo>
                                  <a:pt x="5868035" y="208280"/>
                                </a:lnTo>
                                <a:lnTo>
                                  <a:pt x="5868035" y="415925"/>
                                </a:lnTo>
                                <a:lnTo>
                                  <a:pt x="5874131" y="415925"/>
                                </a:lnTo>
                                <a:lnTo>
                                  <a:pt x="5874131" y="208280"/>
                                </a:lnTo>
                                <a:close/>
                              </a:path>
                              <a:path w="5874385" h="2553970">
                                <a:moveTo>
                                  <a:pt x="5874131" y="0"/>
                                </a:moveTo>
                                <a:lnTo>
                                  <a:pt x="5868035" y="0"/>
                                </a:lnTo>
                                <a:lnTo>
                                  <a:pt x="5868035" y="207645"/>
                                </a:lnTo>
                                <a:lnTo>
                                  <a:pt x="5874131" y="207645"/>
                                </a:lnTo>
                                <a:lnTo>
                                  <a:pt x="5874131" y="0"/>
                                </a:lnTo>
                                <a:close/>
                              </a:path>
                            </a:pathLst>
                          </a:custGeom>
                          <a:solidFill>
                            <a:srgbClr val="BEBEBE"/>
                          </a:solidFill>
                        </wps:spPr>
                        <wps:bodyPr wrap="square" lIns="0" tIns="0" rIns="0" bIns="0" rtlCol="0">
                          <a:noAutofit/>
                        </wps:bodyPr>
                      </wps:wsp>
                      <wps:wsp>
                        <wps:cNvPr id="21" name="Textbox 21"/>
                        <wps:cNvSpPr txBox="1"/>
                        <wps:spPr>
                          <a:xfrm>
                            <a:off x="6095" y="0"/>
                            <a:ext cx="5862320" cy="2755265"/>
                          </a:xfrm>
                          <a:prstGeom prst="rect">
                            <a:avLst/>
                          </a:prstGeom>
                        </wps:spPr>
                        <wps:txbx>
                          <w:txbxContent>
                            <w:p w14:paraId="2686227A">
                              <w:pPr>
                                <w:spacing w:before="109" w:line="240" w:lineRule="auto"/>
                                <w:rPr>
                                  <w:sz w:val="19"/>
                                </w:rPr>
                              </w:pPr>
                            </w:p>
                            <w:p w14:paraId="6427198C">
                              <w:pPr>
                                <w:spacing w:before="0"/>
                                <w:ind w:left="840" w:right="0" w:firstLine="0"/>
                                <w:jc w:val="left"/>
                                <w:rPr>
                                  <w:sz w:val="19"/>
                                </w:rPr>
                              </w:pPr>
                              <w:r>
                                <w:rPr>
                                  <w:sz w:val="19"/>
                                </w:rPr>
                                <w:t>&lt;button</w:t>
                              </w:r>
                              <w:r>
                                <w:rPr>
                                  <w:spacing w:val="-7"/>
                                  <w:sz w:val="19"/>
                                </w:rPr>
                                <w:t xml:space="preserve"> </w:t>
                              </w:r>
                              <w:r>
                                <w:rPr>
                                  <w:sz w:val="19"/>
                                </w:rPr>
                                <w:t>type="submit"&gt;Complete</w:t>
                              </w:r>
                              <w:r>
                                <w:rPr>
                                  <w:spacing w:val="-2"/>
                                  <w:sz w:val="19"/>
                                </w:rPr>
                                <w:t xml:space="preserve"> Registration&lt;/button&gt;</w:t>
                              </w:r>
                            </w:p>
                            <w:p w14:paraId="5002E208">
                              <w:pPr>
                                <w:spacing w:before="108"/>
                                <w:ind w:left="648" w:right="0" w:firstLine="0"/>
                                <w:jc w:val="left"/>
                                <w:rPr>
                                  <w:sz w:val="19"/>
                                </w:rPr>
                              </w:pPr>
                              <w:r>
                                <w:rPr>
                                  <w:spacing w:val="-2"/>
                                  <w:sz w:val="19"/>
                                </w:rPr>
                                <w:t>&lt;/fieldset&gt;</w:t>
                              </w:r>
                            </w:p>
                            <w:p w14:paraId="1E450404">
                              <w:pPr>
                                <w:spacing w:before="110"/>
                                <w:ind w:left="0" w:right="8134" w:firstLine="0"/>
                                <w:jc w:val="right"/>
                                <w:rPr>
                                  <w:sz w:val="19"/>
                                </w:rPr>
                              </w:pPr>
                              <w:r>
                                <w:rPr>
                                  <w:spacing w:val="-2"/>
                                  <w:sz w:val="19"/>
                                </w:rPr>
                                <w:t>&lt;/form&gt;</w:t>
                              </w:r>
                            </w:p>
                            <w:p w14:paraId="0DD363AC">
                              <w:pPr>
                                <w:spacing w:before="108"/>
                                <w:ind w:left="0" w:right="8154" w:firstLine="0"/>
                                <w:jc w:val="right"/>
                                <w:rPr>
                                  <w:sz w:val="19"/>
                                </w:rPr>
                              </w:pPr>
                              <w:r>
                                <w:rPr>
                                  <w:spacing w:val="-2"/>
                                  <w:sz w:val="19"/>
                                </w:rPr>
                                <w:t>&lt;/section&gt;</w:t>
                              </w:r>
                            </w:p>
                            <w:p w14:paraId="5A3485DC">
                              <w:pPr>
                                <w:spacing w:before="110"/>
                                <w:ind w:left="80" w:right="0" w:firstLine="0"/>
                                <w:jc w:val="left"/>
                                <w:rPr>
                                  <w:sz w:val="19"/>
                                </w:rPr>
                              </w:pPr>
                              <w:r>
                                <w:rPr>
                                  <w:spacing w:val="-2"/>
                                  <w:sz w:val="19"/>
                                </w:rPr>
                                <w:t>&lt;/main&gt;</w:t>
                              </w:r>
                            </w:p>
                            <w:p w14:paraId="5848B1AD">
                              <w:pPr>
                                <w:spacing w:before="0" w:line="240" w:lineRule="auto"/>
                                <w:rPr>
                                  <w:sz w:val="19"/>
                                </w:rPr>
                              </w:pPr>
                            </w:p>
                            <w:p w14:paraId="1FD0A1E4">
                              <w:pPr>
                                <w:spacing w:before="0" w:line="240" w:lineRule="auto"/>
                                <w:rPr>
                                  <w:sz w:val="19"/>
                                </w:rPr>
                              </w:pPr>
                            </w:p>
                            <w:p w14:paraId="63577F94">
                              <w:pPr>
                                <w:spacing w:before="0"/>
                                <w:ind w:left="80" w:right="0" w:firstLine="0"/>
                                <w:jc w:val="left"/>
                                <w:rPr>
                                  <w:sz w:val="19"/>
                                </w:rPr>
                              </w:pPr>
                              <w:r>
                                <w:rPr>
                                  <w:spacing w:val="-2"/>
                                  <w:sz w:val="19"/>
                                </w:rPr>
                                <w:t>&lt;footer&gt;</w:t>
                              </w:r>
                            </w:p>
                            <w:p w14:paraId="775E7FE8">
                              <w:pPr>
                                <w:spacing w:before="108"/>
                                <w:ind w:left="269" w:right="0" w:firstLine="0"/>
                                <w:jc w:val="left"/>
                                <w:rPr>
                                  <w:sz w:val="19"/>
                                </w:rPr>
                              </w:pPr>
                              <w:r>
                                <w:rPr>
                                  <w:sz w:val="19"/>
                                </w:rPr>
                                <w:t>&lt;p&gt;College</w:t>
                              </w:r>
                              <w:r>
                                <w:rPr>
                                  <w:spacing w:val="-2"/>
                                  <w:sz w:val="19"/>
                                </w:rPr>
                                <w:t xml:space="preserve"> </w:t>
                              </w:r>
                              <w:r>
                                <w:rPr>
                                  <w:sz w:val="19"/>
                                </w:rPr>
                                <w:t>Symposium</w:t>
                              </w:r>
                              <w:r>
                                <w:rPr>
                                  <w:spacing w:val="-2"/>
                                  <w:sz w:val="19"/>
                                </w:rPr>
                                <w:t xml:space="preserve"> </w:t>
                              </w:r>
                              <w:r>
                                <w:rPr>
                                  <w:sz w:val="19"/>
                                </w:rPr>
                                <w:t>Support</w:t>
                              </w:r>
                              <w:r>
                                <w:rPr>
                                  <w:spacing w:val="-3"/>
                                  <w:sz w:val="19"/>
                                </w:rPr>
                                <w:t xml:space="preserve"> </w:t>
                              </w:r>
                              <w:r>
                                <w:rPr>
                                  <w:sz w:val="19"/>
                                </w:rPr>
                                <w:t>|</w:t>
                              </w:r>
                              <w:r>
                                <w:rPr>
                                  <w:spacing w:val="-1"/>
                                  <w:sz w:val="19"/>
                                </w:rPr>
                                <w:t xml:space="preserve"> </w:t>
                              </w:r>
                              <w:r>
                                <w:rPr>
                                  <w:spacing w:val="-2"/>
                                  <w:sz w:val="19"/>
                                </w:rPr>
                                <w:t>2026&lt;/p&gt;</w:t>
                              </w:r>
                            </w:p>
                            <w:p w14:paraId="37E43DF0">
                              <w:pPr>
                                <w:spacing w:before="110"/>
                                <w:ind w:left="80" w:right="0" w:firstLine="0"/>
                                <w:jc w:val="left"/>
                                <w:rPr>
                                  <w:sz w:val="19"/>
                                </w:rPr>
                              </w:pPr>
                              <w:r>
                                <w:rPr>
                                  <w:spacing w:val="-2"/>
                                  <w:sz w:val="19"/>
                                </w:rPr>
                                <w:t>&lt;/footer&gt;</w:t>
                              </w:r>
                            </w:p>
                            <w:p w14:paraId="16118D94">
                              <w:pPr>
                                <w:spacing w:before="0" w:line="240" w:lineRule="auto"/>
                                <w:rPr>
                                  <w:sz w:val="19"/>
                                </w:rPr>
                              </w:pPr>
                            </w:p>
                            <w:p w14:paraId="106AD84F">
                              <w:pPr>
                                <w:spacing w:before="0" w:line="240" w:lineRule="auto"/>
                                <w:rPr>
                                  <w:sz w:val="19"/>
                                </w:rPr>
                              </w:pPr>
                            </w:p>
                            <w:p w14:paraId="1C6D9D42">
                              <w:pPr>
                                <w:spacing w:before="0"/>
                                <w:ind w:left="80" w:right="0" w:firstLine="0"/>
                                <w:jc w:val="left"/>
                                <w:rPr>
                                  <w:sz w:val="19"/>
                                </w:rPr>
                              </w:pPr>
                              <w:r>
                                <w:rPr>
                                  <w:spacing w:val="-2"/>
                                  <w:sz w:val="19"/>
                                </w:rPr>
                                <w:t>&lt;/body&gt;</w:t>
                              </w:r>
                            </w:p>
                            <w:p w14:paraId="5FFC1923">
                              <w:pPr>
                                <w:spacing w:before="110"/>
                                <w:ind w:left="80" w:right="0" w:firstLine="0"/>
                                <w:jc w:val="left"/>
                                <w:rPr>
                                  <w:sz w:val="19"/>
                                </w:rPr>
                              </w:pPr>
                              <w:r>
                                <w:rPr>
                                  <w:spacing w:val="-2"/>
                                  <w:sz w:val="19"/>
                                </w:rPr>
                                <w:t>&lt;/html&gt;</w:t>
                              </w:r>
                            </w:p>
                          </w:txbxContent>
                        </wps:txbx>
                        <wps:bodyPr wrap="square" lIns="0" tIns="0" rIns="0" bIns="0" rtlCol="0">
                          <a:noAutofit/>
                        </wps:bodyPr>
                      </wps:wsp>
                    </wpg:wgp>
                  </a:graphicData>
                </a:graphic>
              </wp:inline>
            </w:drawing>
          </mc:Choice>
          <mc:Fallback>
            <w:pict>
              <v:group id="_x0000_s1026" o:spid="_x0000_s1026" o:spt="203" style="height:217.45pt;width:462.55pt;" coordsize="5874385,2761615" o:gfxdata="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">
                <o:lock v:ext="edit" aspectratio="f"/>
                <v:shape id="Graphic 19" o:spid="_x0000_s1026" o:spt="100" style="position:absolute;left:0;top:0;height:207645;width:5874385;" fillcolor="#BEBEBE" filled="t" stroked="f" coordsize="5874385,207645" o:gfxdata="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r2d65AAAA2wAA&#10;AA8AAAAAAAAAAQAgAAAAIgAAAGRycy9kb3ducmV2LnhtbFBLAQIUABQAAAAIAIdO4kAzLwWeOwAA&#10;ADkAAAAQAAAAAAAAAAEAIAAAAAgBAABkcnMvc2hhcGV4bWwueG1sUEsFBgAAAAAGAAYAWwEAALID&#10;AAAAAA==&#10;" path="m6096,0l0,0,0,207645,6096,207645,6096,0xem5874131,0l5868035,0,5868035,207645,5874131,207645,5874131,0xe">
                  <v:fill on="t" focussize="0,0"/>
                  <v:stroke on="f"/>
                  <v:imagedata o:title=""/>
                  <o:lock v:ext="edit" aspectratio="f"/>
                  <v:textbox inset="0mm,0mm,0mm,0mm"/>
                </v:shape>
                <v:shape id="Graphic 20" o:spid="_x0000_s1026" o:spt="100" style="position:absolute;left:0;top:207644;height:2553970;width:5874385;" fillcolor="#BEBEBE" filled="t" stroked="f" coordsize="5874385,2553970" o:gfxdata="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fHzCugAAANsA&#10;AAAPAAAAAAAAAAEAIAAAACIAAABkcnMvZG93bnJldi54bWxQSwECFAAUAAAACACHTuJAMy8FnjsA&#10;AAA5AAAAEAAAAAAAAAABACAAAAAJAQAAZHJzL3NoYXBleG1sLnhtbFBLBQYAAAAABgAGAFsBAACz&#10;AwAAAAA=&#10;" path="m6096,1873250l0,1873250,0,2080895,0,2288540,6096,2288540,6096,2080895,6096,1873250xem6096,1664970l0,1664970,0,1872615,6096,1872615,6096,1664970xem6096,1249045l0,1249045,0,1456690,0,1664335,6096,1664335,6096,1456690,6096,1249045xem6096,1040765l0,1040765,0,1248410,6096,1248410,6096,1040765xem6096,832485l0,832485,0,1040130,6096,1040130,6096,832485xem6096,416560l0,416560,0,624205,0,831850,6096,831850,6096,624205,6096,416560xem6096,208280l0,208280,0,415925,6096,415925,6096,208280xem6096,0l0,0,0,207645,6096,207645,6096,0xem5874131,2289175l5868035,2289175,5868035,2547620,6096,2547620,6096,2289175,0,2289175,0,2547620,0,2553716,6096,2553716,5868035,2553716,5874118,2553716,5874131,2289175xem5874131,1873250l5868035,1873250,5868035,2080895,5868035,2288540,5874131,2288540,5874131,2080895,5874131,1873250xem5874131,1664970l5868035,1664970,5868035,1872615,5874131,1872615,5874131,1664970xem5874131,1249045l5868035,1249045,5868035,1456690,5868035,1664335,5874131,1664335,5874131,1456690,5874131,1249045xem5874131,1040765l5868035,1040765,5868035,1248410,5874131,1248410,5874131,1040765xem5874131,832485l5868035,832485,5868035,1040130,5874131,1040130,5874131,832485xem5874131,416560l5868035,416560,5868035,624205,5868035,831850,5874131,831850,5874131,624205,5874131,416560xem5874131,208280l5868035,208280,5868035,415925,5874131,415925,5874131,208280xem5874131,0l5868035,0,5868035,207645,5874131,207645,5874131,0xe">
                  <v:fill on="t" focussize="0,0"/>
                  <v:stroke on="f"/>
                  <v:imagedata o:title=""/>
                  <o:lock v:ext="edit" aspectratio="f"/>
                  <v:textbox inset="0mm,0mm,0mm,0mm"/>
                </v:shape>
                <v:shape id="Textbox 21" o:spid="_x0000_s1026" o:spt="202" type="#_x0000_t202" style="position:absolute;left:6095;top:0;height:2755265;width:5862320;"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86227A">
                        <w:pPr>
                          <w:spacing w:before="109" w:line="240" w:lineRule="auto"/>
                          <w:rPr>
                            <w:sz w:val="19"/>
                          </w:rPr>
                        </w:pPr>
                      </w:p>
                      <w:p w14:paraId="6427198C">
                        <w:pPr>
                          <w:spacing w:before="0"/>
                          <w:ind w:left="840" w:right="0" w:firstLine="0"/>
                          <w:jc w:val="left"/>
                          <w:rPr>
                            <w:sz w:val="19"/>
                          </w:rPr>
                        </w:pPr>
                        <w:r>
                          <w:rPr>
                            <w:sz w:val="19"/>
                          </w:rPr>
                          <w:t>&lt;button</w:t>
                        </w:r>
                        <w:r>
                          <w:rPr>
                            <w:spacing w:val="-7"/>
                            <w:sz w:val="19"/>
                          </w:rPr>
                          <w:t xml:space="preserve"> </w:t>
                        </w:r>
                        <w:r>
                          <w:rPr>
                            <w:sz w:val="19"/>
                          </w:rPr>
                          <w:t>type="submit"&gt;Complete</w:t>
                        </w:r>
                        <w:r>
                          <w:rPr>
                            <w:spacing w:val="-2"/>
                            <w:sz w:val="19"/>
                          </w:rPr>
                          <w:t xml:space="preserve"> Registration&lt;/button&gt;</w:t>
                        </w:r>
                      </w:p>
                      <w:p w14:paraId="5002E208">
                        <w:pPr>
                          <w:spacing w:before="108"/>
                          <w:ind w:left="648" w:right="0" w:firstLine="0"/>
                          <w:jc w:val="left"/>
                          <w:rPr>
                            <w:sz w:val="19"/>
                          </w:rPr>
                        </w:pPr>
                        <w:r>
                          <w:rPr>
                            <w:spacing w:val="-2"/>
                            <w:sz w:val="19"/>
                          </w:rPr>
                          <w:t>&lt;/fieldset&gt;</w:t>
                        </w:r>
                      </w:p>
                      <w:p w14:paraId="1E450404">
                        <w:pPr>
                          <w:spacing w:before="110"/>
                          <w:ind w:left="0" w:right="8134" w:firstLine="0"/>
                          <w:jc w:val="right"/>
                          <w:rPr>
                            <w:sz w:val="19"/>
                          </w:rPr>
                        </w:pPr>
                        <w:r>
                          <w:rPr>
                            <w:spacing w:val="-2"/>
                            <w:sz w:val="19"/>
                          </w:rPr>
                          <w:t>&lt;/form&gt;</w:t>
                        </w:r>
                      </w:p>
                      <w:p w14:paraId="0DD363AC">
                        <w:pPr>
                          <w:spacing w:before="108"/>
                          <w:ind w:left="0" w:right="8154" w:firstLine="0"/>
                          <w:jc w:val="right"/>
                          <w:rPr>
                            <w:sz w:val="19"/>
                          </w:rPr>
                        </w:pPr>
                        <w:r>
                          <w:rPr>
                            <w:spacing w:val="-2"/>
                            <w:sz w:val="19"/>
                          </w:rPr>
                          <w:t>&lt;/section&gt;</w:t>
                        </w:r>
                      </w:p>
                      <w:p w14:paraId="5A3485DC">
                        <w:pPr>
                          <w:spacing w:before="110"/>
                          <w:ind w:left="80" w:right="0" w:firstLine="0"/>
                          <w:jc w:val="left"/>
                          <w:rPr>
                            <w:sz w:val="19"/>
                          </w:rPr>
                        </w:pPr>
                        <w:r>
                          <w:rPr>
                            <w:spacing w:val="-2"/>
                            <w:sz w:val="19"/>
                          </w:rPr>
                          <w:t>&lt;/main&gt;</w:t>
                        </w:r>
                      </w:p>
                      <w:p w14:paraId="5848B1AD">
                        <w:pPr>
                          <w:spacing w:before="0" w:line="240" w:lineRule="auto"/>
                          <w:rPr>
                            <w:sz w:val="19"/>
                          </w:rPr>
                        </w:pPr>
                      </w:p>
                      <w:p w14:paraId="1FD0A1E4">
                        <w:pPr>
                          <w:spacing w:before="0" w:line="240" w:lineRule="auto"/>
                          <w:rPr>
                            <w:sz w:val="19"/>
                          </w:rPr>
                        </w:pPr>
                      </w:p>
                      <w:p w14:paraId="63577F94">
                        <w:pPr>
                          <w:spacing w:before="0"/>
                          <w:ind w:left="80" w:right="0" w:firstLine="0"/>
                          <w:jc w:val="left"/>
                          <w:rPr>
                            <w:sz w:val="19"/>
                          </w:rPr>
                        </w:pPr>
                        <w:r>
                          <w:rPr>
                            <w:spacing w:val="-2"/>
                            <w:sz w:val="19"/>
                          </w:rPr>
                          <w:t>&lt;footer&gt;</w:t>
                        </w:r>
                      </w:p>
                      <w:p w14:paraId="775E7FE8">
                        <w:pPr>
                          <w:spacing w:before="108"/>
                          <w:ind w:left="269" w:right="0" w:firstLine="0"/>
                          <w:jc w:val="left"/>
                          <w:rPr>
                            <w:sz w:val="19"/>
                          </w:rPr>
                        </w:pPr>
                        <w:r>
                          <w:rPr>
                            <w:sz w:val="19"/>
                          </w:rPr>
                          <w:t>&lt;p&gt;College</w:t>
                        </w:r>
                        <w:r>
                          <w:rPr>
                            <w:spacing w:val="-2"/>
                            <w:sz w:val="19"/>
                          </w:rPr>
                          <w:t xml:space="preserve"> </w:t>
                        </w:r>
                        <w:r>
                          <w:rPr>
                            <w:sz w:val="19"/>
                          </w:rPr>
                          <w:t>Symposium</w:t>
                        </w:r>
                        <w:r>
                          <w:rPr>
                            <w:spacing w:val="-2"/>
                            <w:sz w:val="19"/>
                          </w:rPr>
                          <w:t xml:space="preserve"> </w:t>
                        </w:r>
                        <w:r>
                          <w:rPr>
                            <w:sz w:val="19"/>
                          </w:rPr>
                          <w:t>Support</w:t>
                        </w:r>
                        <w:r>
                          <w:rPr>
                            <w:spacing w:val="-3"/>
                            <w:sz w:val="19"/>
                          </w:rPr>
                          <w:t xml:space="preserve"> </w:t>
                        </w:r>
                        <w:r>
                          <w:rPr>
                            <w:sz w:val="19"/>
                          </w:rPr>
                          <w:t>|</w:t>
                        </w:r>
                        <w:r>
                          <w:rPr>
                            <w:spacing w:val="-1"/>
                            <w:sz w:val="19"/>
                          </w:rPr>
                          <w:t xml:space="preserve"> </w:t>
                        </w:r>
                        <w:r>
                          <w:rPr>
                            <w:spacing w:val="-2"/>
                            <w:sz w:val="19"/>
                          </w:rPr>
                          <w:t>2026&lt;/p&gt;</w:t>
                        </w:r>
                      </w:p>
                      <w:p w14:paraId="37E43DF0">
                        <w:pPr>
                          <w:spacing w:before="110"/>
                          <w:ind w:left="80" w:right="0" w:firstLine="0"/>
                          <w:jc w:val="left"/>
                          <w:rPr>
                            <w:sz w:val="19"/>
                          </w:rPr>
                        </w:pPr>
                        <w:r>
                          <w:rPr>
                            <w:spacing w:val="-2"/>
                            <w:sz w:val="19"/>
                          </w:rPr>
                          <w:t>&lt;/footer&gt;</w:t>
                        </w:r>
                      </w:p>
                      <w:p w14:paraId="16118D94">
                        <w:pPr>
                          <w:spacing w:before="0" w:line="240" w:lineRule="auto"/>
                          <w:rPr>
                            <w:sz w:val="19"/>
                          </w:rPr>
                        </w:pPr>
                      </w:p>
                      <w:p w14:paraId="106AD84F">
                        <w:pPr>
                          <w:spacing w:before="0" w:line="240" w:lineRule="auto"/>
                          <w:rPr>
                            <w:sz w:val="19"/>
                          </w:rPr>
                        </w:pPr>
                      </w:p>
                      <w:p w14:paraId="1C6D9D42">
                        <w:pPr>
                          <w:spacing w:before="0"/>
                          <w:ind w:left="80" w:right="0" w:firstLine="0"/>
                          <w:jc w:val="left"/>
                          <w:rPr>
                            <w:sz w:val="19"/>
                          </w:rPr>
                        </w:pPr>
                        <w:r>
                          <w:rPr>
                            <w:spacing w:val="-2"/>
                            <w:sz w:val="19"/>
                          </w:rPr>
                          <w:t>&lt;/body&gt;</w:t>
                        </w:r>
                      </w:p>
                      <w:p w14:paraId="5FFC1923">
                        <w:pPr>
                          <w:spacing w:before="110"/>
                          <w:ind w:left="80" w:right="0" w:firstLine="0"/>
                          <w:jc w:val="left"/>
                          <w:rPr>
                            <w:sz w:val="19"/>
                          </w:rPr>
                        </w:pPr>
                        <w:r>
                          <w:rPr>
                            <w:spacing w:val="-2"/>
                            <w:sz w:val="19"/>
                          </w:rPr>
                          <w:t>&lt;/html&gt;</w:t>
                        </w:r>
                      </w:p>
                    </w:txbxContent>
                  </v:textbox>
                </v:shape>
                <w10:wrap type="none"/>
                <w10:anchorlock/>
              </v:group>
            </w:pict>
          </mc:Fallback>
        </mc:AlternateContent>
      </w:r>
    </w:p>
    <w:p w14:paraId="4E21EA52">
      <w:pPr>
        <w:pStyle w:val="7"/>
        <w:spacing w:before="115" w:line="360" w:lineRule="auto"/>
        <w:ind w:left="20" w:right="444"/>
        <w:jc w:val="both"/>
      </w:pPr>
      <w:r>
        <w:t>The revised version includes a document type declaration, language information, responsive metadata, explicit labels, required fields, and a meaningful event-selection control. These changes improve both technical quality and the user experience.</w:t>
      </w:r>
    </w:p>
    <w:p w14:paraId="6535DB83">
      <w:pPr>
        <w:pStyle w:val="3"/>
        <w:numPr>
          <w:ilvl w:val="1"/>
          <w:numId w:val="1"/>
        </w:numPr>
        <w:tabs>
          <w:tab w:val="left" w:pos="407"/>
        </w:tabs>
        <w:spacing w:before="160" w:after="0" w:line="240" w:lineRule="auto"/>
        <w:ind w:left="407" w:right="0" w:hanging="387"/>
        <w:jc w:val="both"/>
      </w:pPr>
      <w:bookmarkStart w:id="9" w:name="1.3 Interpret the HTTP request produced "/>
      <w:bookmarkEnd w:id="9"/>
      <w:r>
        <w:t>Interpret</w:t>
      </w:r>
      <w:r>
        <w:rPr>
          <w:spacing w:val="-6"/>
        </w:rPr>
        <w:t xml:space="preserve"> </w:t>
      </w:r>
      <w:r>
        <w:t>the</w:t>
      </w:r>
      <w:r>
        <w:rPr>
          <w:spacing w:val="-7"/>
        </w:rPr>
        <w:t xml:space="preserve"> </w:t>
      </w:r>
      <w:r>
        <w:t>HTTP</w:t>
      </w:r>
      <w:r>
        <w:rPr>
          <w:spacing w:val="-6"/>
        </w:rPr>
        <w:t xml:space="preserve"> </w:t>
      </w:r>
      <w:r>
        <w:t>request</w:t>
      </w:r>
      <w:r>
        <w:rPr>
          <w:spacing w:val="-5"/>
        </w:rPr>
        <w:t xml:space="preserve"> </w:t>
      </w:r>
      <w:r>
        <w:t>produced</w:t>
      </w:r>
      <w:r>
        <w:rPr>
          <w:spacing w:val="-6"/>
        </w:rPr>
        <w:t xml:space="preserve"> </w:t>
      </w:r>
      <w:r>
        <w:t>by</w:t>
      </w:r>
      <w:r>
        <w:rPr>
          <w:spacing w:val="-8"/>
        </w:rPr>
        <w:t xml:space="preserve"> </w:t>
      </w:r>
      <w:r>
        <w:t>the</w:t>
      </w:r>
      <w:r>
        <w:rPr>
          <w:spacing w:val="-5"/>
        </w:rPr>
        <w:t xml:space="preserve"> </w:t>
      </w:r>
      <w:r>
        <w:rPr>
          <w:spacing w:val="-2"/>
        </w:rPr>
        <w:t>submission</w:t>
      </w:r>
    </w:p>
    <w:p w14:paraId="61847E39">
      <w:pPr>
        <w:pStyle w:val="7"/>
        <w:spacing w:before="248" w:line="360" w:lineRule="auto"/>
        <w:ind w:left="20" w:right="443"/>
        <w:jc w:val="both"/>
      </w:pPr>
      <w:r>
        <w:t>After the participant completes the fields and activates the submit button, the browser packages the successful controls and sends them to the address specified in the action attribute. Since the form uses POST, the submitted values are carried in the request body.</w:t>
      </w:r>
    </w:p>
    <w:p w14:paraId="4E38DAE9">
      <w:pPr>
        <w:pStyle w:val="7"/>
        <w:spacing w:before="5"/>
        <w:rPr>
          <w:sz w:val="8"/>
        </w:rPr>
      </w:pPr>
      <w:r>
        <w:rPr>
          <w:sz w:val="8"/>
        </w:rPr>
        <mc:AlternateContent>
          <mc:Choice Requires="wps">
            <w:drawing>
              <wp:anchor distT="0" distB="0" distL="0" distR="0" simplePos="0" relativeHeight="251662336" behindDoc="1" locked="0" layoutInCell="1" allowOverlap="1">
                <wp:simplePos x="0" y="0"/>
                <wp:positionH relativeFrom="page">
                  <wp:posOffset>997585</wp:posOffset>
                </wp:positionH>
                <wp:positionV relativeFrom="paragraph">
                  <wp:posOffset>80010</wp:posOffset>
                </wp:positionV>
                <wp:extent cx="5868035" cy="1148080"/>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5868035" cy="1148080"/>
                        </a:xfrm>
                        <a:prstGeom prst="rect">
                          <a:avLst/>
                        </a:prstGeom>
                        <a:ln w="6096">
                          <a:solidFill>
                            <a:srgbClr val="BEBEBE"/>
                          </a:solidFill>
                          <a:prstDash val="solid"/>
                        </a:ln>
                      </wps:spPr>
                      <wps:txbx>
                        <w:txbxContent>
                          <w:p w14:paraId="01F5D61F">
                            <w:pPr>
                              <w:spacing w:before="81" w:line="357" w:lineRule="auto"/>
                              <w:ind w:left="80" w:right="6816" w:firstLine="0"/>
                              <w:jc w:val="left"/>
                              <w:rPr>
                                <w:sz w:val="19"/>
                              </w:rPr>
                            </w:pPr>
                            <w:r>
                              <w:rPr>
                                <w:sz w:val="19"/>
                              </w:rPr>
                              <w:t>POST /register HTTP/1.1 Host:</w:t>
                            </w:r>
                            <w:r>
                              <w:rPr>
                                <w:spacing w:val="-2"/>
                                <w:sz w:val="19"/>
                              </w:rPr>
                              <w:t xml:space="preserve"> symposium.example</w:t>
                            </w:r>
                          </w:p>
                          <w:p w14:paraId="32043C50">
                            <w:pPr>
                              <w:spacing w:before="4"/>
                              <w:ind w:left="80" w:right="0" w:firstLine="0"/>
                              <w:jc w:val="left"/>
                              <w:rPr>
                                <w:sz w:val="19"/>
                              </w:rPr>
                            </w:pPr>
                            <w:r>
                              <w:rPr>
                                <w:spacing w:val="-2"/>
                                <w:sz w:val="19"/>
                              </w:rPr>
                              <w:t>Content-Type:</w:t>
                            </w:r>
                            <w:r>
                              <w:rPr>
                                <w:spacing w:val="58"/>
                                <w:sz w:val="19"/>
                              </w:rPr>
                              <w:t xml:space="preserve"> </w:t>
                            </w:r>
                            <w:r>
                              <w:rPr>
                                <w:spacing w:val="-2"/>
                                <w:sz w:val="19"/>
                              </w:rPr>
                              <w:t>application/x-www-form-urlencoded</w:t>
                            </w:r>
                          </w:p>
                          <w:p w14:paraId="47B3277D">
                            <w:pPr>
                              <w:pStyle w:val="7"/>
                              <w:spacing w:before="218"/>
                              <w:rPr>
                                <w:sz w:val="19"/>
                              </w:rPr>
                            </w:pPr>
                          </w:p>
                          <w:p w14:paraId="0AF2ECEA">
                            <w:pPr>
                              <w:spacing w:before="0"/>
                              <w:ind w:left="80" w:right="0" w:firstLine="0"/>
                              <w:jc w:val="left"/>
                              <w:rPr>
                                <w:sz w:val="19"/>
                              </w:rPr>
                            </w:pPr>
                            <w:r>
                              <w:rPr>
                                <w:spacing w:val="-2"/>
                                <w:sz w:val="19"/>
                              </w:rPr>
                              <w:t>name=Ranjith&amp;email=student%40example.com&amp;event=project</w:t>
                            </w:r>
                          </w:p>
                        </w:txbxContent>
                      </wps:txbx>
                      <wps:bodyPr wrap="square" lIns="0" tIns="0" rIns="0" bIns="0" rtlCol="0">
                        <a:noAutofit/>
                      </wps:bodyPr>
                    </wps:wsp>
                  </a:graphicData>
                </a:graphic>
              </wp:anchor>
            </w:drawing>
          </mc:Choice>
          <mc:Fallback>
            <w:pict>
              <v:shape id="Textbox 22" o:spid="_x0000_s1026" o:spt="202" type="#_x0000_t202" style="position:absolute;left:0pt;margin-left:78.55pt;margin-top:6.3pt;height:90.4pt;width:462.05pt;mso-position-horizontal-relative:page;mso-wrap-distance-bottom:0pt;mso-wrap-distance-top:0pt;z-index:-251654144;mso-width-relative:page;mso-height-relative:page;" filled="f" stroked="t" coordsize="21600,21600" o:gfxdata="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N8SmtgA&#10;AAALAQAADwAAAAAAAAABACAAAAAiAAAAZHJzL2Rvd25yZXYueG1sUEsBAhQAFAAAAAgAh07iQE6T&#10;MfnmAQAA2gMAAA4AAAAAAAAAAQAgAAAAJwEAAGRycy9lMm9Eb2MueG1sUEsFBgAAAAAGAAYAWQEA&#10;AH8FAAAAAA==&#10;">
                <v:fill on="f" focussize="0,0"/>
                <v:stroke weight="0.48pt" color="#BEBEBE" joinstyle="round"/>
                <v:imagedata o:title=""/>
                <o:lock v:ext="edit" aspectratio="f"/>
                <v:textbox inset="0mm,0mm,0mm,0mm">
                  <w:txbxContent>
                    <w:p w14:paraId="01F5D61F">
                      <w:pPr>
                        <w:spacing w:before="81" w:line="357" w:lineRule="auto"/>
                        <w:ind w:left="80" w:right="6816" w:firstLine="0"/>
                        <w:jc w:val="left"/>
                        <w:rPr>
                          <w:sz w:val="19"/>
                        </w:rPr>
                      </w:pPr>
                      <w:r>
                        <w:rPr>
                          <w:sz w:val="19"/>
                        </w:rPr>
                        <w:t>POST /register HTTP/1.1 Host:</w:t>
                      </w:r>
                      <w:r>
                        <w:rPr>
                          <w:spacing w:val="-2"/>
                          <w:sz w:val="19"/>
                        </w:rPr>
                        <w:t xml:space="preserve"> symposium.example</w:t>
                      </w:r>
                    </w:p>
                    <w:p w14:paraId="32043C50">
                      <w:pPr>
                        <w:spacing w:before="4"/>
                        <w:ind w:left="80" w:right="0" w:firstLine="0"/>
                        <w:jc w:val="left"/>
                        <w:rPr>
                          <w:sz w:val="19"/>
                        </w:rPr>
                      </w:pPr>
                      <w:r>
                        <w:rPr>
                          <w:spacing w:val="-2"/>
                          <w:sz w:val="19"/>
                        </w:rPr>
                        <w:t>Content-Type:</w:t>
                      </w:r>
                      <w:r>
                        <w:rPr>
                          <w:spacing w:val="58"/>
                          <w:sz w:val="19"/>
                        </w:rPr>
                        <w:t xml:space="preserve"> </w:t>
                      </w:r>
                      <w:r>
                        <w:rPr>
                          <w:spacing w:val="-2"/>
                          <w:sz w:val="19"/>
                        </w:rPr>
                        <w:t>application/x-www-form-urlencoded</w:t>
                      </w:r>
                    </w:p>
                    <w:p w14:paraId="47B3277D">
                      <w:pPr>
                        <w:pStyle w:val="7"/>
                        <w:spacing w:before="218"/>
                        <w:rPr>
                          <w:sz w:val="19"/>
                        </w:rPr>
                      </w:pPr>
                    </w:p>
                    <w:p w14:paraId="0AF2ECEA">
                      <w:pPr>
                        <w:spacing w:before="0"/>
                        <w:ind w:left="80" w:right="0" w:firstLine="0"/>
                        <w:jc w:val="left"/>
                        <w:rPr>
                          <w:sz w:val="19"/>
                        </w:rPr>
                      </w:pPr>
                      <w:r>
                        <w:rPr>
                          <w:spacing w:val="-2"/>
                          <w:sz w:val="19"/>
                        </w:rPr>
                        <w:t>name=Ranjith&amp;email=student%40example.com&amp;event=project</w:t>
                      </w:r>
                    </w:p>
                  </w:txbxContent>
                </v:textbox>
                <w10:wrap type="topAndBottom"/>
              </v:shape>
            </w:pict>
          </mc:Fallback>
        </mc:AlternateContent>
      </w:r>
    </w:p>
    <w:p w14:paraId="28B48583">
      <w:pPr>
        <w:pStyle w:val="7"/>
        <w:spacing w:before="146" w:line="360" w:lineRule="auto"/>
        <w:ind w:left="20" w:right="445"/>
        <w:jc w:val="both"/>
      </w:pPr>
      <w:r>
        <w:t>Here, POST identifies the operation, /register identifies the server-side endpoint, Host identifies the destination server, and Content-Type describes the encoding of the submitted data. The server can then validate the information and create a registration record.</w:t>
      </w:r>
    </w:p>
    <w:p w14:paraId="3A73AF05">
      <w:pPr>
        <w:pStyle w:val="3"/>
        <w:numPr>
          <w:ilvl w:val="1"/>
          <w:numId w:val="1"/>
        </w:numPr>
        <w:tabs>
          <w:tab w:val="left" w:pos="407"/>
        </w:tabs>
        <w:spacing w:before="160" w:after="0" w:line="240" w:lineRule="auto"/>
        <w:ind w:left="407" w:right="0" w:hanging="387"/>
        <w:jc w:val="both"/>
      </w:pPr>
      <w:bookmarkStart w:id="10" w:name="1.4 Analyze the HTTP response cycle"/>
      <w:bookmarkEnd w:id="10"/>
      <w:r>
        <w:t>Analyze</w:t>
      </w:r>
      <w:r>
        <w:rPr>
          <w:spacing w:val="-8"/>
        </w:rPr>
        <w:t xml:space="preserve"> </w:t>
      </w:r>
      <w:r>
        <w:t>the</w:t>
      </w:r>
      <w:r>
        <w:rPr>
          <w:spacing w:val="-6"/>
        </w:rPr>
        <w:t xml:space="preserve"> </w:t>
      </w:r>
      <w:r>
        <w:t>HTTP</w:t>
      </w:r>
      <w:r>
        <w:rPr>
          <w:spacing w:val="-6"/>
        </w:rPr>
        <w:t xml:space="preserve"> </w:t>
      </w:r>
      <w:r>
        <w:t>response</w:t>
      </w:r>
      <w:r>
        <w:rPr>
          <w:spacing w:val="-6"/>
        </w:rPr>
        <w:t xml:space="preserve"> </w:t>
      </w:r>
      <w:r>
        <w:rPr>
          <w:spacing w:val="-2"/>
        </w:rPr>
        <w:t>cycle</w:t>
      </w:r>
    </w:p>
    <w:p w14:paraId="017A82F6">
      <w:pPr>
        <w:pStyle w:val="7"/>
        <w:spacing w:before="248"/>
        <w:ind w:left="20"/>
        <w:jc w:val="both"/>
      </w:pPr>
      <w:r>
        <w:t>The</w:t>
      </w:r>
      <w:r>
        <w:rPr>
          <w:spacing w:val="-5"/>
        </w:rPr>
        <w:t xml:space="preserve"> </w:t>
      </w:r>
      <w:r>
        <w:t>communication</w:t>
      </w:r>
      <w:r>
        <w:rPr>
          <w:spacing w:val="-1"/>
        </w:rPr>
        <w:t xml:space="preserve"> </w:t>
      </w:r>
      <w:r>
        <w:t>can</w:t>
      </w:r>
      <w:r>
        <w:rPr>
          <w:spacing w:val="1"/>
        </w:rPr>
        <w:t xml:space="preserve"> </w:t>
      </w:r>
      <w:r>
        <w:t>be</w:t>
      </w:r>
      <w:r>
        <w:rPr>
          <w:spacing w:val="-2"/>
        </w:rPr>
        <w:t xml:space="preserve"> </w:t>
      </w:r>
      <w:r>
        <w:t>understood</w:t>
      </w:r>
      <w:r>
        <w:rPr>
          <w:spacing w:val="1"/>
        </w:rPr>
        <w:t xml:space="preserve"> </w:t>
      </w:r>
      <w:r>
        <w:t>as</w:t>
      </w:r>
      <w:r>
        <w:rPr>
          <w:spacing w:val="-1"/>
        </w:rPr>
        <w:t xml:space="preserve"> </w:t>
      </w:r>
      <w:r>
        <w:t>a</w:t>
      </w:r>
      <w:r>
        <w:rPr>
          <w:spacing w:val="-2"/>
        </w:rPr>
        <w:t xml:space="preserve"> </w:t>
      </w:r>
      <w:r>
        <w:t>sequence of</w:t>
      </w:r>
      <w:r>
        <w:rPr>
          <w:spacing w:val="-2"/>
        </w:rPr>
        <w:t xml:space="preserve"> events:</w:t>
      </w:r>
    </w:p>
    <w:p w14:paraId="348ACE1F">
      <w:pPr>
        <w:pStyle w:val="9"/>
        <w:numPr>
          <w:ilvl w:val="0"/>
          <w:numId w:val="2"/>
        </w:numPr>
        <w:tabs>
          <w:tab w:val="left" w:pos="380"/>
        </w:tabs>
        <w:spacing w:before="259" w:after="0" w:line="240" w:lineRule="auto"/>
        <w:ind w:left="380" w:right="0" w:hanging="360"/>
        <w:jc w:val="both"/>
        <w:rPr>
          <w:sz w:val="24"/>
        </w:rPr>
      </w:pPr>
      <w:r>
        <w:rPr>
          <w:sz w:val="24"/>
        </w:rPr>
        <w:t>The</w:t>
      </w:r>
      <w:r>
        <w:rPr>
          <w:spacing w:val="-3"/>
          <w:sz w:val="24"/>
        </w:rPr>
        <w:t xml:space="preserve"> </w:t>
      </w:r>
      <w:r>
        <w:rPr>
          <w:sz w:val="24"/>
        </w:rPr>
        <w:t>student</w:t>
      </w:r>
      <w:r>
        <w:rPr>
          <w:spacing w:val="-2"/>
          <w:sz w:val="24"/>
        </w:rPr>
        <w:t xml:space="preserve"> </w:t>
      </w:r>
      <w:r>
        <w:rPr>
          <w:sz w:val="24"/>
        </w:rPr>
        <w:t>enters the</w:t>
      </w:r>
      <w:r>
        <w:rPr>
          <w:spacing w:val="-3"/>
          <w:sz w:val="24"/>
        </w:rPr>
        <w:t xml:space="preserve"> </w:t>
      </w:r>
      <w:r>
        <w:rPr>
          <w:sz w:val="24"/>
        </w:rPr>
        <w:t>required</w:t>
      </w:r>
      <w:r>
        <w:rPr>
          <w:spacing w:val="-2"/>
          <w:sz w:val="24"/>
        </w:rPr>
        <w:t xml:space="preserve"> </w:t>
      </w:r>
      <w:r>
        <w:rPr>
          <w:sz w:val="24"/>
        </w:rPr>
        <w:t>registration</w:t>
      </w:r>
      <w:r>
        <w:rPr>
          <w:spacing w:val="1"/>
          <w:sz w:val="24"/>
        </w:rPr>
        <w:t xml:space="preserve"> </w:t>
      </w:r>
      <w:r>
        <w:rPr>
          <w:spacing w:val="-2"/>
          <w:sz w:val="24"/>
        </w:rPr>
        <w:t>information.</w:t>
      </w:r>
    </w:p>
    <w:p w14:paraId="67D22783">
      <w:pPr>
        <w:pStyle w:val="9"/>
        <w:numPr>
          <w:ilvl w:val="0"/>
          <w:numId w:val="2"/>
        </w:numPr>
        <w:tabs>
          <w:tab w:val="left" w:pos="380"/>
        </w:tabs>
        <w:spacing w:before="137" w:after="0" w:line="240" w:lineRule="auto"/>
        <w:ind w:left="380" w:right="0" w:hanging="360"/>
        <w:jc w:val="left"/>
        <w:rPr>
          <w:sz w:val="24"/>
        </w:rPr>
      </w:pPr>
      <w:r>
        <w:rPr>
          <w:sz w:val="24"/>
        </w:rPr>
        <w:t>The</w:t>
      </w:r>
      <w:r>
        <w:rPr>
          <w:spacing w:val="-3"/>
          <w:sz w:val="24"/>
        </w:rPr>
        <w:t xml:space="preserve"> </w:t>
      </w:r>
      <w:r>
        <w:rPr>
          <w:sz w:val="24"/>
        </w:rPr>
        <w:t>browser</w:t>
      </w:r>
      <w:r>
        <w:rPr>
          <w:spacing w:val="-1"/>
          <w:sz w:val="24"/>
        </w:rPr>
        <w:t xml:space="preserve"> </w:t>
      </w:r>
      <w:r>
        <w:rPr>
          <w:sz w:val="24"/>
        </w:rPr>
        <w:t>performs</w:t>
      </w:r>
      <w:r>
        <w:rPr>
          <w:spacing w:val="-1"/>
          <w:sz w:val="24"/>
        </w:rPr>
        <w:t xml:space="preserve"> </w:t>
      </w:r>
      <w:r>
        <w:rPr>
          <w:sz w:val="24"/>
        </w:rPr>
        <w:t>basic</w:t>
      </w:r>
      <w:r>
        <w:rPr>
          <w:spacing w:val="-1"/>
          <w:sz w:val="24"/>
        </w:rPr>
        <w:t xml:space="preserve"> </w:t>
      </w:r>
      <w:r>
        <w:rPr>
          <w:sz w:val="24"/>
        </w:rPr>
        <w:t>form</w:t>
      </w:r>
      <w:r>
        <w:rPr>
          <w:spacing w:val="-2"/>
          <w:sz w:val="24"/>
        </w:rPr>
        <w:t xml:space="preserve"> </w:t>
      </w:r>
      <w:r>
        <w:rPr>
          <w:sz w:val="24"/>
        </w:rPr>
        <w:t>validation</w:t>
      </w:r>
      <w:r>
        <w:rPr>
          <w:spacing w:val="-1"/>
          <w:sz w:val="24"/>
        </w:rPr>
        <w:t xml:space="preserve"> </w:t>
      </w:r>
      <w:r>
        <w:rPr>
          <w:sz w:val="24"/>
        </w:rPr>
        <w:t>and</w:t>
      </w:r>
      <w:r>
        <w:rPr>
          <w:spacing w:val="-2"/>
          <w:sz w:val="24"/>
        </w:rPr>
        <w:t xml:space="preserve"> </w:t>
      </w:r>
      <w:r>
        <w:rPr>
          <w:sz w:val="24"/>
        </w:rPr>
        <w:t>creates</w:t>
      </w:r>
      <w:r>
        <w:rPr>
          <w:spacing w:val="1"/>
          <w:sz w:val="24"/>
        </w:rPr>
        <w:t xml:space="preserve"> </w:t>
      </w:r>
      <w:r>
        <w:rPr>
          <w:sz w:val="24"/>
        </w:rPr>
        <w:t>a</w:t>
      </w:r>
      <w:r>
        <w:rPr>
          <w:spacing w:val="-1"/>
          <w:sz w:val="24"/>
        </w:rPr>
        <w:t xml:space="preserve"> </w:t>
      </w:r>
      <w:r>
        <w:rPr>
          <w:sz w:val="24"/>
        </w:rPr>
        <w:t>POST</w:t>
      </w:r>
      <w:r>
        <w:rPr>
          <w:spacing w:val="-4"/>
          <w:sz w:val="24"/>
        </w:rPr>
        <w:t xml:space="preserve"> </w:t>
      </w:r>
      <w:r>
        <w:rPr>
          <w:spacing w:val="-2"/>
          <w:sz w:val="24"/>
        </w:rPr>
        <w:t>request.</w:t>
      </w:r>
    </w:p>
    <w:p w14:paraId="4E2022D6">
      <w:pPr>
        <w:pStyle w:val="9"/>
        <w:spacing w:after="0" w:line="240" w:lineRule="auto"/>
        <w:jc w:val="left"/>
        <w:rPr>
          <w:sz w:val="24"/>
        </w:rPr>
        <w:sectPr>
          <w:pgSz w:w="12240" w:h="15840"/>
          <w:pgMar w:top="1080" w:right="850" w:bottom="280" w:left="1275" w:header="720" w:footer="720" w:gutter="0"/>
          <w:cols w:space="720" w:num="1"/>
        </w:sectPr>
      </w:pPr>
    </w:p>
    <w:p w14:paraId="66E9FD09">
      <w:pPr>
        <w:pStyle w:val="9"/>
        <w:numPr>
          <w:ilvl w:val="0"/>
          <w:numId w:val="2"/>
        </w:numPr>
        <w:tabs>
          <w:tab w:val="left" w:pos="380"/>
        </w:tabs>
        <w:spacing w:before="60" w:after="0" w:line="240" w:lineRule="auto"/>
        <w:ind w:left="380" w:right="0" w:hanging="360"/>
        <w:jc w:val="left"/>
        <w:rPr>
          <w:sz w:val="24"/>
        </w:rPr>
      </w:pPr>
      <w:r>
        <w:rPr>
          <w:sz w:val="24"/>
        </w:rPr>
        <w:t>The</w:t>
      </w:r>
      <w:r>
        <w:rPr>
          <w:spacing w:val="-5"/>
          <w:sz w:val="24"/>
        </w:rPr>
        <w:t xml:space="preserve"> </w:t>
      </w:r>
      <w:r>
        <w:rPr>
          <w:sz w:val="24"/>
        </w:rPr>
        <w:t>web server</w:t>
      </w:r>
      <w:r>
        <w:rPr>
          <w:spacing w:val="-1"/>
          <w:sz w:val="24"/>
        </w:rPr>
        <w:t xml:space="preserve"> </w:t>
      </w:r>
      <w:r>
        <w:rPr>
          <w:sz w:val="24"/>
        </w:rPr>
        <w:t>receives the</w:t>
      </w:r>
      <w:r>
        <w:rPr>
          <w:spacing w:val="-2"/>
          <w:sz w:val="24"/>
        </w:rPr>
        <w:t xml:space="preserve"> </w:t>
      </w:r>
      <w:r>
        <w:rPr>
          <w:sz w:val="24"/>
        </w:rPr>
        <w:t>request at</w:t>
      </w:r>
      <w:r>
        <w:rPr>
          <w:spacing w:val="-2"/>
          <w:sz w:val="24"/>
        </w:rPr>
        <w:t xml:space="preserve"> </w:t>
      </w:r>
      <w:r>
        <w:rPr>
          <w:sz w:val="24"/>
        </w:rPr>
        <w:t>the</w:t>
      </w:r>
      <w:r>
        <w:rPr>
          <w:spacing w:val="-3"/>
          <w:sz w:val="24"/>
        </w:rPr>
        <w:t xml:space="preserve"> </w:t>
      </w:r>
      <w:r>
        <w:rPr>
          <w:sz w:val="24"/>
        </w:rPr>
        <w:t xml:space="preserve">/register </w:t>
      </w:r>
      <w:r>
        <w:rPr>
          <w:spacing w:val="-2"/>
          <w:sz w:val="24"/>
        </w:rPr>
        <w:t>endpoint.</w:t>
      </w:r>
    </w:p>
    <w:p w14:paraId="254C1E3F">
      <w:pPr>
        <w:pStyle w:val="9"/>
        <w:numPr>
          <w:ilvl w:val="0"/>
          <w:numId w:val="2"/>
        </w:numPr>
        <w:tabs>
          <w:tab w:val="left" w:pos="380"/>
        </w:tabs>
        <w:spacing w:before="137" w:after="0" w:line="360" w:lineRule="auto"/>
        <w:ind w:left="380" w:right="446" w:hanging="360"/>
        <w:jc w:val="left"/>
        <w:rPr>
          <w:sz w:val="24"/>
        </w:rPr>
      </w:pPr>
      <w:r>
        <w:rPr>
          <w:sz w:val="24"/>
        </w:rPr>
        <w:t>The application checks the submitted values and performs business processing, such as saving</w:t>
      </w:r>
      <w:r>
        <w:rPr>
          <w:spacing w:val="40"/>
          <w:sz w:val="24"/>
        </w:rPr>
        <w:t xml:space="preserve"> </w:t>
      </w:r>
      <w:r>
        <w:rPr>
          <w:sz w:val="24"/>
        </w:rPr>
        <w:t>the registration.</w:t>
      </w:r>
    </w:p>
    <w:p w14:paraId="2A0C6453">
      <w:pPr>
        <w:pStyle w:val="9"/>
        <w:numPr>
          <w:ilvl w:val="0"/>
          <w:numId w:val="2"/>
        </w:numPr>
        <w:tabs>
          <w:tab w:val="left" w:pos="380"/>
        </w:tabs>
        <w:spacing w:before="0" w:after="0" w:line="240" w:lineRule="auto"/>
        <w:ind w:left="380" w:right="0" w:hanging="360"/>
        <w:jc w:val="left"/>
        <w:rPr>
          <w:sz w:val="24"/>
        </w:rPr>
      </w:pPr>
      <w:r>
        <w:rPr>
          <w:sz w:val="24"/>
        </w:rPr>
        <w:t>The</w:t>
      </w:r>
      <w:r>
        <w:rPr>
          <w:spacing w:val="-5"/>
          <w:sz w:val="24"/>
        </w:rPr>
        <w:t xml:space="preserve"> </w:t>
      </w:r>
      <w:r>
        <w:rPr>
          <w:sz w:val="24"/>
        </w:rPr>
        <w:t>server</w:t>
      </w:r>
      <w:r>
        <w:rPr>
          <w:spacing w:val="3"/>
          <w:sz w:val="24"/>
        </w:rPr>
        <w:t xml:space="preserve"> </w:t>
      </w:r>
      <w:r>
        <w:rPr>
          <w:sz w:val="24"/>
        </w:rPr>
        <w:t>creates</w:t>
      </w:r>
      <w:r>
        <w:rPr>
          <w:spacing w:val="-2"/>
          <w:sz w:val="24"/>
        </w:rPr>
        <w:t xml:space="preserve"> </w:t>
      </w:r>
      <w:r>
        <w:rPr>
          <w:sz w:val="24"/>
        </w:rPr>
        <w:t>a response</w:t>
      </w:r>
      <w:r>
        <w:rPr>
          <w:spacing w:val="-3"/>
          <w:sz w:val="24"/>
        </w:rPr>
        <w:t xml:space="preserve"> </w:t>
      </w:r>
      <w:r>
        <w:rPr>
          <w:sz w:val="24"/>
        </w:rPr>
        <w:t>containing</w:t>
      </w:r>
      <w:r>
        <w:rPr>
          <w:spacing w:val="-1"/>
          <w:sz w:val="24"/>
        </w:rPr>
        <w:t xml:space="preserve"> </w:t>
      </w:r>
      <w:r>
        <w:rPr>
          <w:sz w:val="24"/>
        </w:rPr>
        <w:t>a</w:t>
      </w:r>
      <w:r>
        <w:rPr>
          <w:spacing w:val="-1"/>
          <w:sz w:val="24"/>
        </w:rPr>
        <w:t xml:space="preserve"> </w:t>
      </w:r>
      <w:r>
        <w:rPr>
          <w:sz w:val="24"/>
        </w:rPr>
        <w:t>status</w:t>
      </w:r>
      <w:r>
        <w:rPr>
          <w:spacing w:val="-1"/>
          <w:sz w:val="24"/>
        </w:rPr>
        <w:t xml:space="preserve"> </w:t>
      </w:r>
      <w:r>
        <w:rPr>
          <w:sz w:val="24"/>
        </w:rPr>
        <w:t>code,</w:t>
      </w:r>
      <w:r>
        <w:rPr>
          <w:spacing w:val="1"/>
          <w:sz w:val="24"/>
        </w:rPr>
        <w:t xml:space="preserve"> </w:t>
      </w:r>
      <w:r>
        <w:rPr>
          <w:sz w:val="24"/>
        </w:rPr>
        <w:t>headers,</w:t>
      </w:r>
      <w:r>
        <w:rPr>
          <w:spacing w:val="-2"/>
          <w:sz w:val="24"/>
        </w:rPr>
        <w:t xml:space="preserve"> </w:t>
      </w:r>
      <w:r>
        <w:rPr>
          <w:sz w:val="24"/>
        </w:rPr>
        <w:t>and</w:t>
      </w:r>
      <w:r>
        <w:rPr>
          <w:spacing w:val="-1"/>
          <w:sz w:val="24"/>
        </w:rPr>
        <w:t xml:space="preserve"> </w:t>
      </w:r>
      <w:r>
        <w:rPr>
          <w:sz w:val="24"/>
        </w:rPr>
        <w:t>possibly</w:t>
      </w:r>
      <w:r>
        <w:rPr>
          <w:spacing w:val="-5"/>
          <w:sz w:val="24"/>
        </w:rPr>
        <w:t xml:space="preserve"> </w:t>
      </w:r>
      <w:r>
        <w:rPr>
          <w:sz w:val="24"/>
        </w:rPr>
        <w:t>an</w:t>
      </w:r>
      <w:r>
        <w:rPr>
          <w:spacing w:val="1"/>
          <w:sz w:val="24"/>
        </w:rPr>
        <w:t xml:space="preserve"> </w:t>
      </w:r>
      <w:r>
        <w:rPr>
          <w:sz w:val="24"/>
        </w:rPr>
        <w:t>HTML</w:t>
      </w:r>
      <w:r>
        <w:rPr>
          <w:spacing w:val="-2"/>
          <w:sz w:val="24"/>
        </w:rPr>
        <w:t xml:space="preserve"> body.</w:t>
      </w:r>
    </w:p>
    <w:p w14:paraId="3A532F7B">
      <w:pPr>
        <w:pStyle w:val="9"/>
        <w:numPr>
          <w:ilvl w:val="0"/>
          <w:numId w:val="2"/>
        </w:numPr>
        <w:tabs>
          <w:tab w:val="left" w:pos="380"/>
        </w:tabs>
        <w:spacing w:before="137" w:after="0" w:line="240" w:lineRule="auto"/>
        <w:ind w:left="380" w:right="0" w:hanging="360"/>
        <w:jc w:val="left"/>
        <w:rPr>
          <w:sz w:val="24"/>
        </w:rPr>
      </w:pPr>
      <w:r>
        <w:rPr>
          <w:sz w:val="24"/>
        </w:rPr>
        <w:t>The</w:t>
      </w:r>
      <w:r>
        <w:rPr>
          <w:spacing w:val="-3"/>
          <w:sz w:val="24"/>
        </w:rPr>
        <w:t xml:space="preserve"> </w:t>
      </w:r>
      <w:r>
        <w:rPr>
          <w:sz w:val="24"/>
        </w:rPr>
        <w:t>browser interprets the</w:t>
      </w:r>
      <w:r>
        <w:rPr>
          <w:spacing w:val="-2"/>
          <w:sz w:val="24"/>
        </w:rPr>
        <w:t xml:space="preserve"> </w:t>
      </w:r>
      <w:r>
        <w:rPr>
          <w:sz w:val="24"/>
        </w:rPr>
        <w:t>response</w:t>
      </w:r>
      <w:r>
        <w:rPr>
          <w:spacing w:val="-1"/>
          <w:sz w:val="24"/>
        </w:rPr>
        <w:t xml:space="preserve"> </w:t>
      </w:r>
      <w:r>
        <w:rPr>
          <w:sz w:val="24"/>
        </w:rPr>
        <w:t>and presents</w:t>
      </w:r>
      <w:r>
        <w:rPr>
          <w:spacing w:val="-1"/>
          <w:sz w:val="24"/>
        </w:rPr>
        <w:t xml:space="preserve"> </w:t>
      </w:r>
      <w:r>
        <w:rPr>
          <w:sz w:val="24"/>
        </w:rPr>
        <w:t>the</w:t>
      </w:r>
      <w:r>
        <w:rPr>
          <w:spacing w:val="-3"/>
          <w:sz w:val="24"/>
        </w:rPr>
        <w:t xml:space="preserve"> </w:t>
      </w:r>
      <w:r>
        <w:rPr>
          <w:sz w:val="24"/>
        </w:rPr>
        <w:t>appropriate result</w:t>
      </w:r>
      <w:r>
        <w:rPr>
          <w:spacing w:val="-2"/>
          <w:sz w:val="24"/>
        </w:rPr>
        <w:t xml:space="preserve"> </w:t>
      </w:r>
      <w:r>
        <w:rPr>
          <w:sz w:val="24"/>
        </w:rPr>
        <w:t>to</w:t>
      </w:r>
      <w:r>
        <w:rPr>
          <w:spacing w:val="-1"/>
          <w:sz w:val="24"/>
        </w:rPr>
        <w:t xml:space="preserve"> </w:t>
      </w:r>
      <w:r>
        <w:rPr>
          <w:sz w:val="24"/>
        </w:rPr>
        <w:t>the</w:t>
      </w:r>
      <w:r>
        <w:rPr>
          <w:spacing w:val="-2"/>
          <w:sz w:val="24"/>
        </w:rPr>
        <w:t xml:space="preserve"> student.</w:t>
      </w:r>
    </w:p>
    <w:p w14:paraId="54797021">
      <w:pPr>
        <w:pStyle w:val="7"/>
        <w:spacing w:before="199" w:line="360" w:lineRule="auto"/>
        <w:ind w:left="20" w:right="444"/>
        <w:jc w:val="both"/>
      </w:pPr>
      <w:r>
        <w:t>A successful application may return a confirmation page directly with HTTP 200 OK, or it may redirect the user to a separate confirmation page. A redirect-based design can prevent accidental duplicate submissions when a user refreshes the final page.</w:t>
      </w:r>
    </w:p>
    <w:p w14:paraId="461552C8">
      <w:pPr>
        <w:pStyle w:val="7"/>
        <w:spacing w:before="4"/>
        <w:rPr>
          <w:sz w:val="8"/>
        </w:rPr>
      </w:pPr>
      <w:r>
        <w:rPr>
          <w:sz w:val="8"/>
        </w:rPr>
        <mc:AlternateContent>
          <mc:Choice Requires="wps">
            <w:drawing>
              <wp:anchor distT="0" distB="0" distL="0" distR="0" simplePos="0" relativeHeight="251662336" behindDoc="1" locked="0" layoutInCell="1" allowOverlap="1">
                <wp:simplePos x="0" y="0"/>
                <wp:positionH relativeFrom="page">
                  <wp:posOffset>997585</wp:posOffset>
                </wp:positionH>
                <wp:positionV relativeFrom="paragraph">
                  <wp:posOffset>79375</wp:posOffset>
                </wp:positionV>
                <wp:extent cx="5868035" cy="523875"/>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5868035" cy="523875"/>
                        </a:xfrm>
                        <a:prstGeom prst="rect">
                          <a:avLst/>
                        </a:prstGeom>
                        <a:ln w="6096">
                          <a:solidFill>
                            <a:srgbClr val="BEBEBE"/>
                          </a:solidFill>
                          <a:prstDash val="solid"/>
                        </a:ln>
                      </wps:spPr>
                      <wps:txbx>
                        <w:txbxContent>
                          <w:p w14:paraId="003F6A02">
                            <w:pPr>
                              <w:spacing w:before="79" w:line="360" w:lineRule="auto"/>
                              <w:ind w:left="80" w:right="6816" w:firstLine="0"/>
                              <w:jc w:val="left"/>
                              <w:rPr>
                                <w:sz w:val="19"/>
                              </w:rPr>
                            </w:pPr>
                            <w:r>
                              <w:rPr>
                                <w:sz w:val="19"/>
                              </w:rPr>
                              <w:t>HTTP/1.1 303 See Other Location:</w:t>
                            </w:r>
                            <w:r>
                              <w:rPr>
                                <w:spacing w:val="-12"/>
                                <w:sz w:val="19"/>
                              </w:rPr>
                              <w:t xml:space="preserve"> </w:t>
                            </w:r>
                            <w:r>
                              <w:rPr>
                                <w:sz w:val="19"/>
                              </w:rPr>
                              <w:t>/registration-success</w:t>
                            </w:r>
                          </w:p>
                        </w:txbxContent>
                      </wps:txbx>
                      <wps:bodyPr wrap="square" lIns="0" tIns="0" rIns="0" bIns="0" rtlCol="0">
                        <a:noAutofit/>
                      </wps:bodyPr>
                    </wps:wsp>
                  </a:graphicData>
                </a:graphic>
              </wp:anchor>
            </w:drawing>
          </mc:Choice>
          <mc:Fallback>
            <w:pict>
              <v:shape id="Textbox 23" o:spid="_x0000_s1026" o:spt="202" type="#_x0000_t202" style="position:absolute;left:0pt;margin-left:78.55pt;margin-top:6.25pt;height:41.25pt;width:462.05pt;mso-position-horizontal-relative:page;mso-wrap-distance-bottom:0pt;mso-wrap-distance-top:0pt;z-index:-251654144;mso-width-relative:page;mso-height-relative:page;" filled="f" stroked="t" coordsize="21600,21600" o:gfxdata="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BN2CQdcAAAAK&#10;AQAADwAAAAAAAAABACAAAAAiAAAAZHJzL2Rvd25yZXYueG1sUEsBAhQAFAAAAAgAh07iQO0Y+67k&#10;AQAA2QMAAA4AAAAAAAAAAQAgAAAAJgEAAGRycy9lMm9Eb2MueG1sUEsFBgAAAAAGAAYAWQEAAHwF&#10;AAAAAA==&#10;">
                <v:fill on="f" focussize="0,0"/>
                <v:stroke weight="0.48pt" color="#BEBEBE" joinstyle="round"/>
                <v:imagedata o:title=""/>
                <o:lock v:ext="edit" aspectratio="f"/>
                <v:textbox inset="0mm,0mm,0mm,0mm">
                  <w:txbxContent>
                    <w:p w14:paraId="003F6A02">
                      <w:pPr>
                        <w:spacing w:before="79" w:line="360" w:lineRule="auto"/>
                        <w:ind w:left="80" w:right="6816" w:firstLine="0"/>
                        <w:jc w:val="left"/>
                        <w:rPr>
                          <w:sz w:val="19"/>
                        </w:rPr>
                      </w:pPr>
                      <w:r>
                        <w:rPr>
                          <w:sz w:val="19"/>
                        </w:rPr>
                        <w:t>HTTP/1.1 303 See Other Location:</w:t>
                      </w:r>
                      <w:r>
                        <w:rPr>
                          <w:spacing w:val="-12"/>
                          <w:sz w:val="19"/>
                        </w:rPr>
                        <w:t xml:space="preserve"> </w:t>
                      </w:r>
                      <w:r>
                        <w:rPr>
                          <w:sz w:val="19"/>
                        </w:rPr>
                        <w:t>/registration-success</w:t>
                      </w:r>
                    </w:p>
                  </w:txbxContent>
                </v:textbox>
                <w10:wrap type="topAndBottom"/>
              </v:shape>
            </w:pict>
          </mc:Fallback>
        </mc:AlternateContent>
      </w:r>
    </w:p>
    <w:p w14:paraId="66073A96">
      <w:pPr>
        <w:pStyle w:val="3"/>
        <w:numPr>
          <w:ilvl w:val="1"/>
          <w:numId w:val="1"/>
        </w:numPr>
        <w:tabs>
          <w:tab w:val="left" w:pos="407"/>
        </w:tabs>
        <w:spacing w:before="165" w:after="0" w:line="240" w:lineRule="auto"/>
        <w:ind w:left="407" w:right="0" w:hanging="387"/>
        <w:jc w:val="left"/>
      </w:pPr>
      <w:bookmarkStart w:id="11" w:name="1.5 Improvements for usability and acces"/>
      <w:bookmarkEnd w:id="11"/>
      <w:r>
        <w:t>Improvements</w:t>
      </w:r>
      <w:r>
        <w:rPr>
          <w:spacing w:val="-8"/>
        </w:rPr>
        <w:t xml:space="preserve"> </w:t>
      </w:r>
      <w:r>
        <w:t>for</w:t>
      </w:r>
      <w:r>
        <w:rPr>
          <w:spacing w:val="-7"/>
        </w:rPr>
        <w:t xml:space="preserve"> </w:t>
      </w:r>
      <w:r>
        <w:t>usability</w:t>
      </w:r>
      <w:r>
        <w:rPr>
          <w:spacing w:val="-7"/>
        </w:rPr>
        <w:t xml:space="preserve"> </w:t>
      </w:r>
      <w:r>
        <w:t>and</w:t>
      </w:r>
      <w:r>
        <w:rPr>
          <w:spacing w:val="-7"/>
        </w:rPr>
        <w:t xml:space="preserve"> </w:t>
      </w:r>
      <w:r>
        <w:rPr>
          <w:spacing w:val="-2"/>
        </w:rPr>
        <w:t>accessibility</w:t>
      </w:r>
    </w:p>
    <w:p w14:paraId="41C8B20E">
      <w:pPr>
        <w:pStyle w:val="9"/>
        <w:numPr>
          <w:ilvl w:val="2"/>
          <w:numId w:val="1"/>
        </w:numPr>
        <w:tabs>
          <w:tab w:val="left" w:pos="379"/>
        </w:tabs>
        <w:spacing w:before="250" w:after="0" w:line="240" w:lineRule="auto"/>
        <w:ind w:left="379" w:right="0" w:hanging="359"/>
        <w:jc w:val="left"/>
        <w:rPr>
          <w:sz w:val="24"/>
        </w:rPr>
      </w:pPr>
      <w:r>
        <w:rPr>
          <w:sz w:val="24"/>
        </w:rPr>
        <w:t>Use</w:t>
      </w:r>
      <w:r>
        <w:rPr>
          <w:spacing w:val="-3"/>
          <w:sz w:val="24"/>
        </w:rPr>
        <w:t xml:space="preserve"> </w:t>
      </w:r>
      <w:r>
        <w:rPr>
          <w:sz w:val="24"/>
        </w:rPr>
        <w:t>visible</w:t>
      </w:r>
      <w:r>
        <w:rPr>
          <w:spacing w:val="-2"/>
          <w:sz w:val="24"/>
        </w:rPr>
        <w:t xml:space="preserve"> </w:t>
      </w:r>
      <w:r>
        <w:rPr>
          <w:sz w:val="24"/>
        </w:rPr>
        <w:t>labels</w:t>
      </w:r>
      <w:r>
        <w:rPr>
          <w:spacing w:val="-1"/>
          <w:sz w:val="24"/>
        </w:rPr>
        <w:t xml:space="preserve"> </w:t>
      </w:r>
      <w:r>
        <w:rPr>
          <w:sz w:val="24"/>
        </w:rPr>
        <w:t>instead</w:t>
      </w:r>
      <w:r>
        <w:rPr>
          <w:spacing w:val="-1"/>
          <w:sz w:val="24"/>
        </w:rPr>
        <w:t xml:space="preserve"> </w:t>
      </w:r>
      <w:r>
        <w:rPr>
          <w:sz w:val="24"/>
        </w:rPr>
        <w:t>of depending</w:t>
      </w:r>
      <w:r>
        <w:rPr>
          <w:spacing w:val="-1"/>
          <w:sz w:val="24"/>
        </w:rPr>
        <w:t xml:space="preserve"> </w:t>
      </w:r>
      <w:r>
        <w:rPr>
          <w:sz w:val="24"/>
        </w:rPr>
        <w:t>on</w:t>
      </w:r>
      <w:r>
        <w:rPr>
          <w:spacing w:val="-1"/>
          <w:sz w:val="24"/>
        </w:rPr>
        <w:t xml:space="preserve"> </w:t>
      </w:r>
      <w:r>
        <w:rPr>
          <w:sz w:val="24"/>
        </w:rPr>
        <w:t>placeholder text</w:t>
      </w:r>
      <w:r>
        <w:rPr>
          <w:spacing w:val="-1"/>
          <w:sz w:val="24"/>
        </w:rPr>
        <w:t xml:space="preserve"> </w:t>
      </w:r>
      <w:r>
        <w:rPr>
          <w:spacing w:val="-2"/>
          <w:sz w:val="24"/>
        </w:rPr>
        <w:t>alone.</w:t>
      </w:r>
    </w:p>
    <w:p w14:paraId="7D25262C">
      <w:pPr>
        <w:pStyle w:val="9"/>
        <w:numPr>
          <w:ilvl w:val="2"/>
          <w:numId w:val="1"/>
        </w:numPr>
        <w:tabs>
          <w:tab w:val="left" w:pos="379"/>
        </w:tabs>
        <w:spacing w:before="137" w:after="0" w:line="240" w:lineRule="auto"/>
        <w:ind w:left="379" w:right="0" w:hanging="359"/>
        <w:jc w:val="left"/>
        <w:rPr>
          <w:sz w:val="24"/>
        </w:rPr>
      </w:pPr>
      <w:r>
        <w:rPr>
          <w:sz w:val="24"/>
        </w:rPr>
        <w:t>Mark</w:t>
      </w:r>
      <w:r>
        <w:rPr>
          <w:spacing w:val="-4"/>
          <w:sz w:val="24"/>
        </w:rPr>
        <w:t xml:space="preserve"> </w:t>
      </w:r>
      <w:r>
        <w:rPr>
          <w:sz w:val="24"/>
        </w:rPr>
        <w:t>mandatory fields</w:t>
      </w:r>
      <w:r>
        <w:rPr>
          <w:spacing w:val="-2"/>
          <w:sz w:val="24"/>
        </w:rPr>
        <w:t xml:space="preserve"> </w:t>
      </w:r>
      <w:r>
        <w:rPr>
          <w:sz w:val="24"/>
        </w:rPr>
        <w:t>with</w:t>
      </w:r>
      <w:r>
        <w:rPr>
          <w:spacing w:val="-2"/>
          <w:sz w:val="24"/>
        </w:rPr>
        <w:t xml:space="preserve"> </w:t>
      </w:r>
      <w:r>
        <w:rPr>
          <w:sz w:val="24"/>
        </w:rPr>
        <w:t>required</w:t>
      </w:r>
      <w:r>
        <w:rPr>
          <w:spacing w:val="-1"/>
          <w:sz w:val="24"/>
        </w:rPr>
        <w:t xml:space="preserve"> </w:t>
      </w:r>
      <w:r>
        <w:rPr>
          <w:sz w:val="24"/>
        </w:rPr>
        <w:t>and explain</w:t>
      </w:r>
      <w:r>
        <w:rPr>
          <w:spacing w:val="-2"/>
          <w:sz w:val="24"/>
        </w:rPr>
        <w:t xml:space="preserve"> </w:t>
      </w:r>
      <w:r>
        <w:rPr>
          <w:sz w:val="24"/>
        </w:rPr>
        <w:t>the</w:t>
      </w:r>
      <w:r>
        <w:rPr>
          <w:spacing w:val="-3"/>
          <w:sz w:val="24"/>
        </w:rPr>
        <w:t xml:space="preserve"> </w:t>
      </w:r>
      <w:r>
        <w:rPr>
          <w:sz w:val="24"/>
        </w:rPr>
        <w:t>requirement</w:t>
      </w:r>
      <w:r>
        <w:rPr>
          <w:spacing w:val="-1"/>
          <w:sz w:val="24"/>
        </w:rPr>
        <w:t xml:space="preserve"> </w:t>
      </w:r>
      <w:r>
        <w:rPr>
          <w:spacing w:val="-2"/>
          <w:sz w:val="24"/>
        </w:rPr>
        <w:t>clearly.</w:t>
      </w:r>
    </w:p>
    <w:p w14:paraId="0283AA9F">
      <w:pPr>
        <w:pStyle w:val="9"/>
        <w:numPr>
          <w:ilvl w:val="2"/>
          <w:numId w:val="1"/>
        </w:numPr>
        <w:tabs>
          <w:tab w:val="left" w:pos="379"/>
        </w:tabs>
        <w:spacing w:before="139" w:after="0" w:line="240" w:lineRule="auto"/>
        <w:ind w:left="379" w:right="0" w:hanging="359"/>
        <w:jc w:val="left"/>
        <w:rPr>
          <w:sz w:val="24"/>
        </w:rPr>
      </w:pPr>
      <w:r>
        <w:rPr>
          <w:sz w:val="24"/>
        </w:rPr>
        <w:t>Keep</w:t>
      </w:r>
      <w:r>
        <w:rPr>
          <w:spacing w:val="-1"/>
          <w:sz w:val="24"/>
        </w:rPr>
        <w:t xml:space="preserve"> </w:t>
      </w:r>
      <w:r>
        <w:rPr>
          <w:sz w:val="24"/>
        </w:rPr>
        <w:t>validation</w:t>
      </w:r>
      <w:r>
        <w:rPr>
          <w:spacing w:val="-2"/>
          <w:sz w:val="24"/>
        </w:rPr>
        <w:t xml:space="preserve"> </w:t>
      </w:r>
      <w:r>
        <w:rPr>
          <w:sz w:val="24"/>
        </w:rPr>
        <w:t>messages</w:t>
      </w:r>
      <w:r>
        <w:rPr>
          <w:spacing w:val="-2"/>
          <w:sz w:val="24"/>
        </w:rPr>
        <w:t xml:space="preserve"> </w:t>
      </w:r>
      <w:r>
        <w:rPr>
          <w:sz w:val="24"/>
        </w:rPr>
        <w:t>specific, for</w:t>
      </w:r>
      <w:r>
        <w:rPr>
          <w:spacing w:val="-1"/>
          <w:sz w:val="24"/>
        </w:rPr>
        <w:t xml:space="preserve"> </w:t>
      </w:r>
      <w:r>
        <w:rPr>
          <w:sz w:val="24"/>
        </w:rPr>
        <w:t>example,</w:t>
      </w:r>
      <w:r>
        <w:rPr>
          <w:spacing w:val="-3"/>
          <w:sz w:val="24"/>
        </w:rPr>
        <w:t xml:space="preserve"> </w:t>
      </w:r>
      <w:r>
        <w:rPr>
          <w:sz w:val="24"/>
        </w:rPr>
        <w:t>'Enter</w:t>
      </w:r>
      <w:r>
        <w:rPr>
          <w:spacing w:val="-1"/>
          <w:sz w:val="24"/>
        </w:rPr>
        <w:t xml:space="preserve"> </w:t>
      </w:r>
      <w:r>
        <w:rPr>
          <w:sz w:val="24"/>
        </w:rPr>
        <w:t>a</w:t>
      </w:r>
      <w:r>
        <w:rPr>
          <w:spacing w:val="-1"/>
          <w:sz w:val="24"/>
        </w:rPr>
        <w:t xml:space="preserve"> </w:t>
      </w:r>
      <w:r>
        <w:rPr>
          <w:sz w:val="24"/>
        </w:rPr>
        <w:t>valid</w:t>
      </w:r>
      <w:r>
        <w:rPr>
          <w:spacing w:val="-5"/>
          <w:sz w:val="24"/>
        </w:rPr>
        <w:t xml:space="preserve"> </w:t>
      </w:r>
      <w:r>
        <w:rPr>
          <w:sz w:val="24"/>
        </w:rPr>
        <w:t>college</w:t>
      </w:r>
      <w:r>
        <w:rPr>
          <w:spacing w:val="-1"/>
          <w:sz w:val="24"/>
        </w:rPr>
        <w:t xml:space="preserve"> </w:t>
      </w:r>
      <w:r>
        <w:rPr>
          <w:sz w:val="24"/>
        </w:rPr>
        <w:t>email</w:t>
      </w:r>
      <w:r>
        <w:rPr>
          <w:spacing w:val="-2"/>
          <w:sz w:val="24"/>
        </w:rPr>
        <w:t xml:space="preserve"> address.'</w:t>
      </w:r>
    </w:p>
    <w:p w14:paraId="09574100">
      <w:pPr>
        <w:pStyle w:val="9"/>
        <w:numPr>
          <w:ilvl w:val="2"/>
          <w:numId w:val="1"/>
        </w:numPr>
        <w:tabs>
          <w:tab w:val="left" w:pos="379"/>
        </w:tabs>
        <w:spacing w:before="137" w:after="0" w:line="240" w:lineRule="auto"/>
        <w:ind w:left="379" w:right="0" w:hanging="359"/>
        <w:jc w:val="left"/>
        <w:rPr>
          <w:sz w:val="24"/>
        </w:rPr>
      </w:pPr>
      <w:r>
        <w:rPr>
          <w:sz w:val="24"/>
        </w:rPr>
        <w:t>Place</w:t>
      </w:r>
      <w:r>
        <w:rPr>
          <w:spacing w:val="-5"/>
          <w:sz w:val="24"/>
        </w:rPr>
        <w:t xml:space="preserve"> </w:t>
      </w:r>
      <w:r>
        <w:rPr>
          <w:sz w:val="24"/>
        </w:rPr>
        <w:t>the</w:t>
      </w:r>
      <w:r>
        <w:rPr>
          <w:spacing w:val="-2"/>
          <w:sz w:val="24"/>
        </w:rPr>
        <w:t xml:space="preserve"> </w:t>
      </w:r>
      <w:r>
        <w:rPr>
          <w:sz w:val="24"/>
        </w:rPr>
        <w:t>keyboard</w:t>
      </w:r>
      <w:r>
        <w:rPr>
          <w:spacing w:val="-2"/>
          <w:sz w:val="24"/>
        </w:rPr>
        <w:t xml:space="preserve"> </w:t>
      </w:r>
      <w:r>
        <w:rPr>
          <w:sz w:val="24"/>
        </w:rPr>
        <w:t>focus</w:t>
      </w:r>
      <w:r>
        <w:rPr>
          <w:spacing w:val="1"/>
          <w:sz w:val="24"/>
        </w:rPr>
        <w:t xml:space="preserve"> </w:t>
      </w:r>
      <w:r>
        <w:rPr>
          <w:sz w:val="24"/>
        </w:rPr>
        <w:t>on</w:t>
      </w:r>
      <w:r>
        <w:rPr>
          <w:spacing w:val="-1"/>
          <w:sz w:val="24"/>
        </w:rPr>
        <w:t xml:space="preserve"> </w:t>
      </w:r>
      <w:r>
        <w:rPr>
          <w:sz w:val="24"/>
        </w:rPr>
        <w:t>the</w:t>
      </w:r>
      <w:r>
        <w:rPr>
          <w:spacing w:val="-3"/>
          <w:sz w:val="24"/>
        </w:rPr>
        <w:t xml:space="preserve"> </w:t>
      </w:r>
      <w:r>
        <w:rPr>
          <w:sz w:val="24"/>
        </w:rPr>
        <w:t>first</w:t>
      </w:r>
      <w:r>
        <w:rPr>
          <w:spacing w:val="-1"/>
          <w:sz w:val="24"/>
        </w:rPr>
        <w:t xml:space="preserve"> </w:t>
      </w:r>
      <w:r>
        <w:rPr>
          <w:sz w:val="24"/>
        </w:rPr>
        <w:t>invalid</w:t>
      </w:r>
      <w:r>
        <w:rPr>
          <w:spacing w:val="-2"/>
          <w:sz w:val="24"/>
        </w:rPr>
        <w:t xml:space="preserve"> </w:t>
      </w:r>
      <w:r>
        <w:rPr>
          <w:sz w:val="24"/>
        </w:rPr>
        <w:t>field</w:t>
      </w:r>
      <w:r>
        <w:rPr>
          <w:spacing w:val="-1"/>
          <w:sz w:val="24"/>
        </w:rPr>
        <w:t xml:space="preserve"> </w:t>
      </w:r>
      <w:r>
        <w:rPr>
          <w:sz w:val="24"/>
        </w:rPr>
        <w:t>after</w:t>
      </w:r>
      <w:r>
        <w:rPr>
          <w:spacing w:val="3"/>
          <w:sz w:val="24"/>
        </w:rPr>
        <w:t xml:space="preserve"> </w:t>
      </w:r>
      <w:r>
        <w:rPr>
          <w:spacing w:val="-2"/>
          <w:sz w:val="24"/>
        </w:rPr>
        <w:t>validation.</w:t>
      </w:r>
    </w:p>
    <w:p w14:paraId="06BA46CC">
      <w:pPr>
        <w:pStyle w:val="9"/>
        <w:numPr>
          <w:ilvl w:val="2"/>
          <w:numId w:val="1"/>
        </w:numPr>
        <w:tabs>
          <w:tab w:val="left" w:pos="379"/>
        </w:tabs>
        <w:spacing w:before="139" w:after="0" w:line="240" w:lineRule="auto"/>
        <w:ind w:left="379" w:right="0" w:hanging="359"/>
        <w:jc w:val="left"/>
        <w:rPr>
          <w:sz w:val="24"/>
        </w:rPr>
      </w:pPr>
      <w:r>
        <w:rPr>
          <w:sz w:val="24"/>
        </w:rPr>
        <w:t>Maintain</w:t>
      </w:r>
      <w:r>
        <w:rPr>
          <w:spacing w:val="-4"/>
          <w:sz w:val="24"/>
        </w:rPr>
        <w:t xml:space="preserve"> </w:t>
      </w:r>
      <w:r>
        <w:rPr>
          <w:sz w:val="24"/>
        </w:rPr>
        <w:t>a</w:t>
      </w:r>
      <w:r>
        <w:rPr>
          <w:spacing w:val="-3"/>
          <w:sz w:val="24"/>
        </w:rPr>
        <w:t xml:space="preserve"> </w:t>
      </w:r>
      <w:r>
        <w:rPr>
          <w:sz w:val="24"/>
        </w:rPr>
        <w:t>logical</w:t>
      </w:r>
      <w:r>
        <w:rPr>
          <w:spacing w:val="-2"/>
          <w:sz w:val="24"/>
        </w:rPr>
        <w:t xml:space="preserve"> </w:t>
      </w:r>
      <w:r>
        <w:rPr>
          <w:sz w:val="24"/>
        </w:rPr>
        <w:t>tab</w:t>
      </w:r>
      <w:r>
        <w:rPr>
          <w:spacing w:val="1"/>
          <w:sz w:val="24"/>
        </w:rPr>
        <w:t xml:space="preserve"> </w:t>
      </w:r>
      <w:r>
        <w:rPr>
          <w:sz w:val="24"/>
        </w:rPr>
        <w:t>order</w:t>
      </w:r>
      <w:r>
        <w:rPr>
          <w:spacing w:val="-3"/>
          <w:sz w:val="24"/>
        </w:rPr>
        <w:t xml:space="preserve"> </w:t>
      </w:r>
      <w:r>
        <w:rPr>
          <w:sz w:val="24"/>
        </w:rPr>
        <w:t>and make</w:t>
      </w:r>
      <w:r>
        <w:rPr>
          <w:spacing w:val="-2"/>
          <w:sz w:val="24"/>
        </w:rPr>
        <w:t xml:space="preserve"> </w:t>
      </w:r>
      <w:r>
        <w:rPr>
          <w:sz w:val="24"/>
        </w:rPr>
        <w:t>all</w:t>
      </w:r>
      <w:r>
        <w:rPr>
          <w:spacing w:val="-2"/>
          <w:sz w:val="24"/>
        </w:rPr>
        <w:t xml:space="preserve"> </w:t>
      </w:r>
      <w:r>
        <w:rPr>
          <w:sz w:val="24"/>
        </w:rPr>
        <w:t>controls keyboard</w:t>
      </w:r>
      <w:r>
        <w:rPr>
          <w:spacing w:val="-1"/>
          <w:sz w:val="24"/>
        </w:rPr>
        <w:t xml:space="preserve"> </w:t>
      </w:r>
      <w:r>
        <w:rPr>
          <w:spacing w:val="-2"/>
          <w:sz w:val="24"/>
        </w:rPr>
        <w:t>accessible.</w:t>
      </w:r>
    </w:p>
    <w:p w14:paraId="5EB22CA5">
      <w:pPr>
        <w:pStyle w:val="9"/>
        <w:numPr>
          <w:ilvl w:val="2"/>
          <w:numId w:val="1"/>
        </w:numPr>
        <w:tabs>
          <w:tab w:val="left" w:pos="379"/>
        </w:tabs>
        <w:spacing w:before="137" w:after="0" w:line="240" w:lineRule="auto"/>
        <w:ind w:left="379" w:right="0" w:hanging="359"/>
        <w:jc w:val="left"/>
        <w:rPr>
          <w:sz w:val="24"/>
        </w:rPr>
      </w:pPr>
      <w:r>
        <w:rPr>
          <w:sz w:val="24"/>
        </w:rPr>
        <w:t>Use</w:t>
      </w:r>
      <w:r>
        <w:rPr>
          <w:spacing w:val="-5"/>
          <w:sz w:val="24"/>
        </w:rPr>
        <w:t xml:space="preserve"> </w:t>
      </w:r>
      <w:r>
        <w:rPr>
          <w:sz w:val="24"/>
        </w:rPr>
        <w:t>descriptive</w:t>
      </w:r>
      <w:r>
        <w:rPr>
          <w:spacing w:val="-1"/>
          <w:sz w:val="24"/>
        </w:rPr>
        <w:t xml:space="preserve"> </w:t>
      </w:r>
      <w:r>
        <w:rPr>
          <w:sz w:val="24"/>
        </w:rPr>
        <w:t>button</w:t>
      </w:r>
      <w:r>
        <w:rPr>
          <w:spacing w:val="-1"/>
          <w:sz w:val="24"/>
        </w:rPr>
        <w:t xml:space="preserve"> </w:t>
      </w:r>
      <w:r>
        <w:rPr>
          <w:sz w:val="24"/>
        </w:rPr>
        <w:t>text</w:t>
      </w:r>
      <w:r>
        <w:rPr>
          <w:spacing w:val="-2"/>
          <w:sz w:val="24"/>
        </w:rPr>
        <w:t xml:space="preserve"> </w:t>
      </w:r>
      <w:r>
        <w:rPr>
          <w:sz w:val="24"/>
        </w:rPr>
        <w:t>such</w:t>
      </w:r>
      <w:r>
        <w:rPr>
          <w:spacing w:val="-2"/>
          <w:sz w:val="24"/>
        </w:rPr>
        <w:t xml:space="preserve"> </w:t>
      </w:r>
      <w:r>
        <w:rPr>
          <w:sz w:val="24"/>
        </w:rPr>
        <w:t>as</w:t>
      </w:r>
      <w:r>
        <w:rPr>
          <w:spacing w:val="-1"/>
          <w:sz w:val="24"/>
        </w:rPr>
        <w:t xml:space="preserve"> </w:t>
      </w:r>
      <w:r>
        <w:rPr>
          <w:sz w:val="24"/>
        </w:rPr>
        <w:t>'Complete</w:t>
      </w:r>
      <w:r>
        <w:rPr>
          <w:spacing w:val="-3"/>
          <w:sz w:val="24"/>
        </w:rPr>
        <w:t xml:space="preserve"> </w:t>
      </w:r>
      <w:r>
        <w:rPr>
          <w:sz w:val="24"/>
        </w:rPr>
        <w:t>Registration'</w:t>
      </w:r>
      <w:r>
        <w:rPr>
          <w:spacing w:val="-2"/>
          <w:sz w:val="24"/>
        </w:rPr>
        <w:t xml:space="preserve"> </w:t>
      </w:r>
      <w:r>
        <w:rPr>
          <w:sz w:val="24"/>
        </w:rPr>
        <w:t>rather than</w:t>
      </w:r>
      <w:r>
        <w:rPr>
          <w:spacing w:val="-2"/>
          <w:sz w:val="24"/>
        </w:rPr>
        <w:t xml:space="preserve"> </w:t>
      </w:r>
      <w:r>
        <w:rPr>
          <w:sz w:val="24"/>
        </w:rPr>
        <w:t>a</w:t>
      </w:r>
      <w:r>
        <w:rPr>
          <w:spacing w:val="-1"/>
          <w:sz w:val="24"/>
        </w:rPr>
        <w:t xml:space="preserve"> </w:t>
      </w:r>
      <w:r>
        <w:rPr>
          <w:sz w:val="24"/>
        </w:rPr>
        <w:t xml:space="preserve">vague </w:t>
      </w:r>
      <w:r>
        <w:rPr>
          <w:spacing w:val="-2"/>
          <w:sz w:val="24"/>
        </w:rPr>
        <w:t>label.</w:t>
      </w:r>
    </w:p>
    <w:p w14:paraId="37CD4B68">
      <w:pPr>
        <w:pStyle w:val="9"/>
        <w:numPr>
          <w:ilvl w:val="2"/>
          <w:numId w:val="1"/>
        </w:numPr>
        <w:tabs>
          <w:tab w:val="left" w:pos="379"/>
        </w:tabs>
        <w:spacing w:before="139" w:after="0" w:line="240" w:lineRule="auto"/>
        <w:ind w:left="379" w:right="0" w:hanging="359"/>
        <w:jc w:val="left"/>
        <w:rPr>
          <w:sz w:val="24"/>
        </w:rPr>
      </w:pPr>
      <w:r>
        <w:rPr>
          <w:sz w:val="24"/>
        </w:rPr>
        <w:t>Provide</w:t>
      </w:r>
      <w:r>
        <w:rPr>
          <w:spacing w:val="-2"/>
          <w:sz w:val="24"/>
        </w:rPr>
        <w:t xml:space="preserve"> </w:t>
      </w:r>
      <w:r>
        <w:rPr>
          <w:sz w:val="24"/>
        </w:rPr>
        <w:t>sufficient</w:t>
      </w:r>
      <w:r>
        <w:rPr>
          <w:spacing w:val="-1"/>
          <w:sz w:val="24"/>
        </w:rPr>
        <w:t xml:space="preserve"> </w:t>
      </w:r>
      <w:r>
        <w:rPr>
          <w:sz w:val="24"/>
        </w:rPr>
        <w:t>text</w:t>
      </w:r>
      <w:r>
        <w:rPr>
          <w:spacing w:val="-3"/>
          <w:sz w:val="24"/>
        </w:rPr>
        <w:t xml:space="preserve"> </w:t>
      </w:r>
      <w:r>
        <w:rPr>
          <w:sz w:val="24"/>
        </w:rPr>
        <w:t>contrast</w:t>
      </w:r>
      <w:r>
        <w:rPr>
          <w:spacing w:val="1"/>
          <w:sz w:val="24"/>
        </w:rPr>
        <w:t xml:space="preserve"> </w:t>
      </w:r>
      <w:r>
        <w:rPr>
          <w:sz w:val="24"/>
        </w:rPr>
        <w:t>and</w:t>
      </w:r>
      <w:r>
        <w:rPr>
          <w:spacing w:val="1"/>
          <w:sz w:val="24"/>
        </w:rPr>
        <w:t xml:space="preserve"> </w:t>
      </w:r>
      <w:r>
        <w:rPr>
          <w:sz w:val="24"/>
        </w:rPr>
        <w:t>do</w:t>
      </w:r>
      <w:r>
        <w:rPr>
          <w:spacing w:val="-1"/>
          <w:sz w:val="24"/>
        </w:rPr>
        <w:t xml:space="preserve"> </w:t>
      </w:r>
      <w:r>
        <w:rPr>
          <w:sz w:val="24"/>
        </w:rPr>
        <w:t>not</w:t>
      </w:r>
      <w:r>
        <w:rPr>
          <w:spacing w:val="-3"/>
          <w:sz w:val="24"/>
        </w:rPr>
        <w:t xml:space="preserve"> </w:t>
      </w:r>
      <w:r>
        <w:rPr>
          <w:sz w:val="24"/>
        </w:rPr>
        <w:t>use</w:t>
      </w:r>
      <w:r>
        <w:rPr>
          <w:spacing w:val="-1"/>
          <w:sz w:val="24"/>
        </w:rPr>
        <w:t xml:space="preserve"> </w:t>
      </w:r>
      <w:r>
        <w:rPr>
          <w:sz w:val="24"/>
        </w:rPr>
        <w:t>colour as</w:t>
      </w:r>
      <w:r>
        <w:rPr>
          <w:spacing w:val="-1"/>
          <w:sz w:val="24"/>
        </w:rPr>
        <w:t xml:space="preserve"> </w:t>
      </w:r>
      <w:r>
        <w:rPr>
          <w:sz w:val="24"/>
        </w:rPr>
        <w:t>the</w:t>
      </w:r>
      <w:r>
        <w:rPr>
          <w:spacing w:val="-2"/>
          <w:sz w:val="24"/>
        </w:rPr>
        <w:t xml:space="preserve"> </w:t>
      </w:r>
      <w:r>
        <w:rPr>
          <w:sz w:val="24"/>
        </w:rPr>
        <w:t>only</w:t>
      </w:r>
      <w:r>
        <w:rPr>
          <w:spacing w:val="-1"/>
          <w:sz w:val="24"/>
        </w:rPr>
        <w:t xml:space="preserve"> </w:t>
      </w:r>
      <w:r>
        <w:rPr>
          <w:sz w:val="24"/>
        </w:rPr>
        <w:t>indication</w:t>
      </w:r>
      <w:r>
        <w:rPr>
          <w:spacing w:val="-1"/>
          <w:sz w:val="24"/>
        </w:rPr>
        <w:t xml:space="preserve"> </w:t>
      </w:r>
      <w:r>
        <w:rPr>
          <w:sz w:val="24"/>
        </w:rPr>
        <w:t>of</w:t>
      </w:r>
      <w:r>
        <w:rPr>
          <w:spacing w:val="-2"/>
          <w:sz w:val="24"/>
        </w:rPr>
        <w:t xml:space="preserve"> </w:t>
      </w:r>
      <w:r>
        <w:rPr>
          <w:sz w:val="24"/>
        </w:rPr>
        <w:t>an</w:t>
      </w:r>
      <w:r>
        <w:rPr>
          <w:spacing w:val="2"/>
          <w:sz w:val="24"/>
        </w:rPr>
        <w:t xml:space="preserve"> </w:t>
      </w:r>
      <w:r>
        <w:rPr>
          <w:spacing w:val="-2"/>
          <w:sz w:val="24"/>
        </w:rPr>
        <w:t>error.</w:t>
      </w:r>
    </w:p>
    <w:p w14:paraId="4F764C3D">
      <w:pPr>
        <w:pStyle w:val="9"/>
        <w:numPr>
          <w:ilvl w:val="2"/>
          <w:numId w:val="1"/>
        </w:numPr>
        <w:tabs>
          <w:tab w:val="left" w:pos="379"/>
        </w:tabs>
        <w:spacing w:before="137" w:after="0" w:line="240" w:lineRule="auto"/>
        <w:ind w:left="379" w:right="0" w:hanging="359"/>
        <w:jc w:val="left"/>
        <w:rPr>
          <w:sz w:val="24"/>
        </w:rPr>
      </w:pPr>
      <w:r>
        <w:rPr>
          <w:sz w:val="24"/>
        </w:rPr>
        <w:t>Make</w:t>
      </w:r>
      <w:r>
        <w:rPr>
          <w:spacing w:val="-5"/>
          <w:sz w:val="24"/>
        </w:rPr>
        <w:t xml:space="preserve"> </w:t>
      </w:r>
      <w:r>
        <w:rPr>
          <w:sz w:val="24"/>
        </w:rPr>
        <w:t>the layout</w:t>
      </w:r>
      <w:r>
        <w:rPr>
          <w:spacing w:val="1"/>
          <w:sz w:val="24"/>
        </w:rPr>
        <w:t xml:space="preserve"> </w:t>
      </w:r>
      <w:r>
        <w:rPr>
          <w:sz w:val="24"/>
        </w:rPr>
        <w:t>responsive</w:t>
      </w:r>
      <w:r>
        <w:rPr>
          <w:spacing w:val="-3"/>
          <w:sz w:val="24"/>
        </w:rPr>
        <w:t xml:space="preserve"> </w:t>
      </w:r>
      <w:r>
        <w:rPr>
          <w:sz w:val="24"/>
        </w:rPr>
        <w:t>for mobile</w:t>
      </w:r>
      <w:r>
        <w:rPr>
          <w:spacing w:val="-2"/>
          <w:sz w:val="24"/>
        </w:rPr>
        <w:t xml:space="preserve"> </w:t>
      </w:r>
      <w:r>
        <w:rPr>
          <w:sz w:val="24"/>
        </w:rPr>
        <w:t>phones,</w:t>
      </w:r>
      <w:r>
        <w:rPr>
          <w:spacing w:val="-2"/>
          <w:sz w:val="24"/>
        </w:rPr>
        <w:t xml:space="preserve"> </w:t>
      </w:r>
      <w:r>
        <w:rPr>
          <w:sz w:val="24"/>
        </w:rPr>
        <w:t>tablets,</w:t>
      </w:r>
      <w:r>
        <w:rPr>
          <w:spacing w:val="-1"/>
          <w:sz w:val="24"/>
        </w:rPr>
        <w:t xml:space="preserve"> </w:t>
      </w:r>
      <w:r>
        <w:rPr>
          <w:sz w:val="24"/>
        </w:rPr>
        <w:t>and</w:t>
      </w:r>
      <w:r>
        <w:rPr>
          <w:spacing w:val="-1"/>
          <w:sz w:val="24"/>
        </w:rPr>
        <w:t xml:space="preserve"> </w:t>
      </w:r>
      <w:r>
        <w:rPr>
          <w:sz w:val="24"/>
        </w:rPr>
        <w:t>desktop</w:t>
      </w:r>
      <w:r>
        <w:rPr>
          <w:spacing w:val="-1"/>
          <w:sz w:val="24"/>
        </w:rPr>
        <w:t xml:space="preserve"> </w:t>
      </w:r>
      <w:r>
        <w:rPr>
          <w:spacing w:val="-2"/>
          <w:sz w:val="24"/>
        </w:rPr>
        <w:t>screens.</w:t>
      </w:r>
    </w:p>
    <w:p w14:paraId="3CDB5975">
      <w:pPr>
        <w:pStyle w:val="9"/>
        <w:numPr>
          <w:ilvl w:val="2"/>
          <w:numId w:val="1"/>
        </w:numPr>
        <w:tabs>
          <w:tab w:val="left" w:pos="379"/>
        </w:tabs>
        <w:spacing w:before="139" w:after="0" w:line="240" w:lineRule="auto"/>
        <w:ind w:left="379" w:right="0" w:hanging="359"/>
        <w:jc w:val="left"/>
        <w:rPr>
          <w:sz w:val="24"/>
        </w:rPr>
      </w:pPr>
      <w:r>
        <w:rPr>
          <w:sz w:val="24"/>
        </w:rPr>
        <w:t>Preserve</w:t>
      </w:r>
      <w:r>
        <w:rPr>
          <w:spacing w:val="-1"/>
          <w:sz w:val="24"/>
        </w:rPr>
        <w:t xml:space="preserve"> </w:t>
      </w:r>
      <w:r>
        <w:rPr>
          <w:sz w:val="24"/>
        </w:rPr>
        <w:t>previously</w:t>
      </w:r>
      <w:r>
        <w:rPr>
          <w:spacing w:val="-2"/>
          <w:sz w:val="24"/>
        </w:rPr>
        <w:t xml:space="preserve"> </w:t>
      </w:r>
      <w:r>
        <w:rPr>
          <w:sz w:val="24"/>
        </w:rPr>
        <w:t>entered</w:t>
      </w:r>
      <w:r>
        <w:rPr>
          <w:spacing w:val="-2"/>
          <w:sz w:val="24"/>
        </w:rPr>
        <w:t xml:space="preserve"> </w:t>
      </w:r>
      <w:r>
        <w:rPr>
          <w:sz w:val="24"/>
        </w:rPr>
        <w:t>values</w:t>
      </w:r>
      <w:r>
        <w:rPr>
          <w:spacing w:val="1"/>
          <w:sz w:val="24"/>
        </w:rPr>
        <w:t xml:space="preserve"> </w:t>
      </w:r>
      <w:r>
        <w:rPr>
          <w:sz w:val="24"/>
        </w:rPr>
        <w:t>when</w:t>
      </w:r>
      <w:r>
        <w:rPr>
          <w:spacing w:val="-2"/>
          <w:sz w:val="24"/>
        </w:rPr>
        <w:t xml:space="preserve"> </w:t>
      </w:r>
      <w:r>
        <w:rPr>
          <w:sz w:val="24"/>
        </w:rPr>
        <w:t>a</w:t>
      </w:r>
      <w:r>
        <w:rPr>
          <w:spacing w:val="-1"/>
          <w:sz w:val="24"/>
        </w:rPr>
        <w:t xml:space="preserve"> </w:t>
      </w:r>
      <w:r>
        <w:rPr>
          <w:sz w:val="24"/>
        </w:rPr>
        <w:t>submission</w:t>
      </w:r>
      <w:r>
        <w:rPr>
          <w:spacing w:val="-4"/>
          <w:sz w:val="24"/>
        </w:rPr>
        <w:t xml:space="preserve"> </w:t>
      </w:r>
      <w:r>
        <w:rPr>
          <w:spacing w:val="-2"/>
          <w:sz w:val="24"/>
        </w:rPr>
        <w:t>fails.</w:t>
      </w:r>
    </w:p>
    <w:p w14:paraId="48D0376F">
      <w:pPr>
        <w:pStyle w:val="9"/>
        <w:numPr>
          <w:ilvl w:val="2"/>
          <w:numId w:val="1"/>
        </w:numPr>
        <w:tabs>
          <w:tab w:val="left" w:pos="379"/>
        </w:tabs>
        <w:spacing w:before="137" w:after="0" w:line="240" w:lineRule="auto"/>
        <w:ind w:left="379" w:right="0" w:hanging="359"/>
        <w:jc w:val="left"/>
        <w:rPr>
          <w:sz w:val="24"/>
        </w:rPr>
      </w:pPr>
      <w:r>
        <w:rPr>
          <w:sz w:val="24"/>
        </w:rPr>
        <w:t>Provide</w:t>
      </w:r>
      <w:r>
        <w:rPr>
          <w:spacing w:val="-4"/>
          <w:sz w:val="24"/>
        </w:rPr>
        <w:t xml:space="preserve"> </w:t>
      </w:r>
      <w:r>
        <w:rPr>
          <w:sz w:val="24"/>
        </w:rPr>
        <w:t>a</w:t>
      </w:r>
      <w:r>
        <w:rPr>
          <w:spacing w:val="-3"/>
          <w:sz w:val="24"/>
        </w:rPr>
        <w:t xml:space="preserve"> </w:t>
      </w:r>
      <w:r>
        <w:rPr>
          <w:sz w:val="24"/>
        </w:rPr>
        <w:t>clear</w:t>
      </w:r>
      <w:r>
        <w:rPr>
          <w:spacing w:val="2"/>
          <w:sz w:val="24"/>
        </w:rPr>
        <w:t xml:space="preserve"> </w:t>
      </w:r>
      <w:r>
        <w:rPr>
          <w:sz w:val="24"/>
        </w:rPr>
        <w:t>confirmation</w:t>
      </w:r>
      <w:r>
        <w:rPr>
          <w:spacing w:val="-2"/>
          <w:sz w:val="24"/>
        </w:rPr>
        <w:t xml:space="preserve"> </w:t>
      </w:r>
      <w:r>
        <w:rPr>
          <w:sz w:val="24"/>
        </w:rPr>
        <w:t>message</w:t>
      </w:r>
      <w:r>
        <w:rPr>
          <w:spacing w:val="-1"/>
          <w:sz w:val="24"/>
        </w:rPr>
        <w:t xml:space="preserve"> </w:t>
      </w:r>
      <w:r>
        <w:rPr>
          <w:sz w:val="24"/>
        </w:rPr>
        <w:t>or</w:t>
      </w:r>
      <w:r>
        <w:rPr>
          <w:spacing w:val="-4"/>
          <w:sz w:val="24"/>
        </w:rPr>
        <w:t xml:space="preserve"> </w:t>
      </w:r>
      <w:r>
        <w:rPr>
          <w:sz w:val="24"/>
        </w:rPr>
        <w:t>registration</w:t>
      </w:r>
      <w:r>
        <w:rPr>
          <w:spacing w:val="-2"/>
          <w:sz w:val="24"/>
        </w:rPr>
        <w:t xml:space="preserve"> </w:t>
      </w:r>
      <w:r>
        <w:rPr>
          <w:sz w:val="24"/>
        </w:rPr>
        <w:t>reference</w:t>
      </w:r>
      <w:r>
        <w:rPr>
          <w:spacing w:val="-1"/>
          <w:sz w:val="24"/>
        </w:rPr>
        <w:t xml:space="preserve"> </w:t>
      </w:r>
      <w:r>
        <w:rPr>
          <w:sz w:val="24"/>
        </w:rPr>
        <w:t>after</w:t>
      </w:r>
      <w:r>
        <w:rPr>
          <w:spacing w:val="-1"/>
          <w:sz w:val="24"/>
        </w:rPr>
        <w:t xml:space="preserve"> </w:t>
      </w:r>
      <w:r>
        <w:rPr>
          <w:sz w:val="24"/>
        </w:rPr>
        <w:t xml:space="preserve">successful </w:t>
      </w:r>
      <w:r>
        <w:rPr>
          <w:spacing w:val="-2"/>
          <w:sz w:val="24"/>
        </w:rPr>
        <w:t>submission.</w:t>
      </w:r>
    </w:p>
    <w:p w14:paraId="2C21FDE7">
      <w:pPr>
        <w:pStyle w:val="9"/>
        <w:spacing w:after="0" w:line="240" w:lineRule="auto"/>
        <w:jc w:val="left"/>
        <w:rPr>
          <w:sz w:val="24"/>
        </w:rPr>
        <w:sectPr>
          <w:pgSz w:w="12240" w:h="15840"/>
          <w:pgMar w:top="1020" w:right="850" w:bottom="280" w:left="1275" w:header="720" w:footer="720" w:gutter="0"/>
          <w:cols w:space="720" w:num="1"/>
        </w:sectPr>
      </w:pPr>
    </w:p>
    <w:p w14:paraId="1E082A07">
      <w:pPr>
        <w:pStyle w:val="2"/>
        <w:numPr>
          <w:ilvl w:val="0"/>
          <w:numId w:val="1"/>
        </w:numPr>
        <w:tabs>
          <w:tab w:val="left" w:pos="319"/>
        </w:tabs>
        <w:spacing w:before="59" w:after="0" w:line="240" w:lineRule="auto"/>
        <w:ind w:left="319" w:right="0" w:hanging="299"/>
        <w:jc w:val="both"/>
      </w:pPr>
      <w:bookmarkStart w:id="12" w:name="2. Cross-Browser Compatibility Issue"/>
      <w:bookmarkEnd w:id="12"/>
      <w:r>
        <w:t>Cross-Browser</w:t>
      </w:r>
      <w:r>
        <w:rPr>
          <w:spacing w:val="-6"/>
        </w:rPr>
        <w:t xml:space="preserve"> </w:t>
      </w:r>
      <w:r>
        <w:t>Compatibility</w:t>
      </w:r>
      <w:r>
        <w:rPr>
          <w:spacing w:val="-7"/>
        </w:rPr>
        <w:t xml:space="preserve"> </w:t>
      </w:r>
      <w:r>
        <w:rPr>
          <w:spacing w:val="-4"/>
        </w:rPr>
        <w:t>Issue</w:t>
      </w:r>
    </w:p>
    <w:p w14:paraId="587063AE">
      <w:pPr>
        <w:pStyle w:val="7"/>
        <w:spacing w:before="273" w:line="360" w:lineRule="auto"/>
        <w:ind w:left="20" w:right="443"/>
        <w:jc w:val="both"/>
      </w:pPr>
      <w:r>
        <w:t>The supplied page contains incomplete markup. Modern browsers can often recover from HTML errors, but relying on automatic error correction can produce an unexpected document tree and inconsistent behaviour when CSS or JavaScript is added.</w:t>
      </w:r>
    </w:p>
    <w:p w14:paraId="3EAC4F31">
      <w:pPr>
        <w:pStyle w:val="3"/>
        <w:numPr>
          <w:ilvl w:val="1"/>
          <w:numId w:val="1"/>
        </w:numPr>
        <w:tabs>
          <w:tab w:val="left" w:pos="407"/>
        </w:tabs>
        <w:spacing w:before="160" w:after="0" w:line="240" w:lineRule="auto"/>
        <w:ind w:left="407" w:right="0" w:hanging="387"/>
        <w:jc w:val="both"/>
      </w:pPr>
      <w:bookmarkStart w:id="13" w:name="2.1 Identify improper nesting and missin"/>
      <w:bookmarkEnd w:id="13"/>
      <w:r>
        <w:t>Identify</w:t>
      </w:r>
      <w:r>
        <w:rPr>
          <w:spacing w:val="-6"/>
        </w:rPr>
        <w:t xml:space="preserve"> </w:t>
      </w:r>
      <w:r>
        <w:t>improper</w:t>
      </w:r>
      <w:r>
        <w:rPr>
          <w:spacing w:val="-8"/>
        </w:rPr>
        <w:t xml:space="preserve"> </w:t>
      </w:r>
      <w:r>
        <w:t>nesting</w:t>
      </w:r>
      <w:r>
        <w:rPr>
          <w:spacing w:val="-7"/>
        </w:rPr>
        <w:t xml:space="preserve"> </w:t>
      </w:r>
      <w:r>
        <w:t>and</w:t>
      </w:r>
      <w:r>
        <w:rPr>
          <w:spacing w:val="-7"/>
        </w:rPr>
        <w:t xml:space="preserve"> </w:t>
      </w:r>
      <w:r>
        <w:t>missing</w:t>
      </w:r>
      <w:r>
        <w:rPr>
          <w:spacing w:val="-8"/>
        </w:rPr>
        <w:t xml:space="preserve"> </w:t>
      </w:r>
      <w:r>
        <w:t>closing</w:t>
      </w:r>
      <w:r>
        <w:rPr>
          <w:spacing w:val="-7"/>
        </w:rPr>
        <w:t xml:space="preserve"> </w:t>
      </w:r>
      <w:r>
        <w:rPr>
          <w:spacing w:val="-4"/>
        </w:rPr>
        <w:t>tags</w:t>
      </w:r>
    </w:p>
    <w:p w14:paraId="0F32756F">
      <w:pPr>
        <w:pStyle w:val="7"/>
        <w:spacing w:before="248" w:line="360" w:lineRule="auto"/>
        <w:ind w:left="20" w:right="443"/>
        <w:jc w:val="both"/>
      </w:pPr>
      <w:r>
        <w:t>The heading is opened but not explicitly closed, and the paragraph is also left open. The</w:t>
      </w:r>
      <w:r>
        <w:rPr>
          <w:spacing w:val="80"/>
        </w:rPr>
        <w:t xml:space="preserve"> </w:t>
      </w:r>
      <w:r>
        <w:t>problematic structure is:</w:t>
      </w:r>
    </w:p>
    <w:p w14:paraId="407B5971">
      <w:pPr>
        <w:pStyle w:val="7"/>
        <w:spacing w:before="5"/>
        <w:rPr>
          <w:sz w:val="8"/>
        </w:rPr>
      </w:pPr>
      <w:r>
        <w:rPr>
          <w:sz w:val="8"/>
        </w:rPr>
        <mc:AlternateContent>
          <mc:Choice Requires="wps">
            <w:drawing>
              <wp:anchor distT="0" distB="0" distL="0" distR="0" simplePos="0" relativeHeight="251663360" behindDoc="1" locked="0" layoutInCell="1" allowOverlap="1">
                <wp:simplePos x="0" y="0"/>
                <wp:positionH relativeFrom="page">
                  <wp:posOffset>997585</wp:posOffset>
                </wp:positionH>
                <wp:positionV relativeFrom="paragraph">
                  <wp:posOffset>80010</wp:posOffset>
                </wp:positionV>
                <wp:extent cx="5868035" cy="939800"/>
                <wp:effectExtent l="0" t="0" r="0" b="0"/>
                <wp:wrapTopAndBottom/>
                <wp:docPr id="24" name="Textbox 24"/>
                <wp:cNvGraphicFramePr/>
                <a:graphic xmlns:a="http://schemas.openxmlformats.org/drawingml/2006/main">
                  <a:graphicData uri="http://schemas.microsoft.com/office/word/2010/wordprocessingShape">
                    <wps:wsp>
                      <wps:cNvSpPr txBox="1"/>
                      <wps:spPr>
                        <a:xfrm>
                          <a:off x="0" y="0"/>
                          <a:ext cx="5868035" cy="939800"/>
                        </a:xfrm>
                        <a:prstGeom prst="rect">
                          <a:avLst/>
                        </a:prstGeom>
                        <a:ln w="6096">
                          <a:solidFill>
                            <a:srgbClr val="BEBEBE"/>
                          </a:solidFill>
                          <a:prstDash val="solid"/>
                        </a:ln>
                      </wps:spPr>
                      <wps:txbx>
                        <w:txbxContent>
                          <w:p w14:paraId="6044E02D">
                            <w:pPr>
                              <w:spacing w:before="79"/>
                              <w:ind w:left="80" w:right="0" w:firstLine="0"/>
                              <w:jc w:val="left"/>
                              <w:rPr>
                                <w:sz w:val="19"/>
                              </w:rPr>
                            </w:pPr>
                            <w:r>
                              <w:rPr>
                                <w:spacing w:val="-2"/>
                                <w:sz w:val="19"/>
                              </w:rPr>
                              <w:t>&lt;div&gt;</w:t>
                            </w:r>
                          </w:p>
                          <w:p w14:paraId="10A27750">
                            <w:pPr>
                              <w:spacing w:before="110"/>
                              <w:ind w:left="269" w:right="0" w:firstLine="0"/>
                              <w:jc w:val="left"/>
                              <w:rPr>
                                <w:sz w:val="19"/>
                              </w:rPr>
                            </w:pPr>
                            <w:r>
                              <w:rPr>
                                <w:spacing w:val="-2"/>
                                <w:sz w:val="19"/>
                              </w:rPr>
                              <w:t>&lt;h1&gt;Welcome</w:t>
                            </w:r>
                          </w:p>
                          <w:p w14:paraId="75C8E220">
                            <w:pPr>
                              <w:spacing w:before="110"/>
                              <w:ind w:left="269" w:right="0" w:firstLine="0"/>
                              <w:jc w:val="left"/>
                              <w:rPr>
                                <w:sz w:val="19"/>
                              </w:rPr>
                            </w:pPr>
                            <w:r>
                              <w:rPr>
                                <w:sz w:val="19"/>
                              </w:rPr>
                              <w:t>&lt;p&gt;About</w:t>
                            </w:r>
                            <w:r>
                              <w:rPr>
                                <w:spacing w:val="-4"/>
                                <w:sz w:val="19"/>
                              </w:rPr>
                              <w:t xml:space="preserve"> </w:t>
                            </w:r>
                            <w:r>
                              <w:rPr>
                                <w:spacing w:val="-5"/>
                                <w:sz w:val="19"/>
                              </w:rPr>
                              <w:t>us</w:t>
                            </w:r>
                          </w:p>
                          <w:p w14:paraId="1BF59278">
                            <w:pPr>
                              <w:spacing w:before="108"/>
                              <w:ind w:left="80" w:right="0" w:firstLine="0"/>
                              <w:jc w:val="left"/>
                              <w:rPr>
                                <w:sz w:val="19"/>
                              </w:rPr>
                            </w:pPr>
                            <w:r>
                              <w:rPr>
                                <w:spacing w:val="-2"/>
                                <w:sz w:val="19"/>
                              </w:rPr>
                              <w:t>&lt;/div&gt;</w:t>
                            </w:r>
                          </w:p>
                        </w:txbxContent>
                      </wps:txbx>
                      <wps:bodyPr wrap="square" lIns="0" tIns="0" rIns="0" bIns="0" rtlCol="0">
                        <a:noAutofit/>
                      </wps:bodyPr>
                    </wps:wsp>
                  </a:graphicData>
                </a:graphic>
              </wp:anchor>
            </w:drawing>
          </mc:Choice>
          <mc:Fallback>
            <w:pict>
              <v:shape id="Textbox 24" o:spid="_x0000_s1026" o:spt="202" type="#_x0000_t202" style="position:absolute;left:0pt;margin-left:78.55pt;margin-top:6.3pt;height:74pt;width:462.05pt;mso-position-horizontal-relative:page;mso-wrap-distance-bottom:0pt;mso-wrap-distance-top:0pt;z-index:-251653120;mso-width-relative:page;mso-height-relative:page;" filled="f" stroked="t" coordsize="21600,21600" o:gfxdata="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RGxoN1wAA&#10;AAsBAAAPAAAAAAAAAAEAIAAAACIAAABkcnMvZG93bnJldi54bWxQSwECFAAUAAAACACHTuJA/ppO&#10;wuYBAADZAwAADgAAAAAAAAABACAAAAAmAQAAZHJzL2Uyb0RvYy54bWxQSwUGAAAAAAYABgBZAQAA&#10;fgUAAAAA&#10;">
                <v:fill on="f" focussize="0,0"/>
                <v:stroke weight="0.48pt" color="#BEBEBE" joinstyle="round"/>
                <v:imagedata o:title=""/>
                <o:lock v:ext="edit" aspectratio="f"/>
                <v:textbox inset="0mm,0mm,0mm,0mm">
                  <w:txbxContent>
                    <w:p w14:paraId="6044E02D">
                      <w:pPr>
                        <w:spacing w:before="79"/>
                        <w:ind w:left="80" w:right="0" w:firstLine="0"/>
                        <w:jc w:val="left"/>
                        <w:rPr>
                          <w:sz w:val="19"/>
                        </w:rPr>
                      </w:pPr>
                      <w:r>
                        <w:rPr>
                          <w:spacing w:val="-2"/>
                          <w:sz w:val="19"/>
                        </w:rPr>
                        <w:t>&lt;div&gt;</w:t>
                      </w:r>
                    </w:p>
                    <w:p w14:paraId="10A27750">
                      <w:pPr>
                        <w:spacing w:before="110"/>
                        <w:ind w:left="269" w:right="0" w:firstLine="0"/>
                        <w:jc w:val="left"/>
                        <w:rPr>
                          <w:sz w:val="19"/>
                        </w:rPr>
                      </w:pPr>
                      <w:r>
                        <w:rPr>
                          <w:spacing w:val="-2"/>
                          <w:sz w:val="19"/>
                        </w:rPr>
                        <w:t>&lt;h1&gt;Welcome</w:t>
                      </w:r>
                    </w:p>
                    <w:p w14:paraId="75C8E220">
                      <w:pPr>
                        <w:spacing w:before="110"/>
                        <w:ind w:left="269" w:right="0" w:firstLine="0"/>
                        <w:jc w:val="left"/>
                        <w:rPr>
                          <w:sz w:val="19"/>
                        </w:rPr>
                      </w:pPr>
                      <w:r>
                        <w:rPr>
                          <w:sz w:val="19"/>
                        </w:rPr>
                        <w:t>&lt;p&gt;About</w:t>
                      </w:r>
                      <w:r>
                        <w:rPr>
                          <w:spacing w:val="-4"/>
                          <w:sz w:val="19"/>
                        </w:rPr>
                        <w:t xml:space="preserve"> </w:t>
                      </w:r>
                      <w:r>
                        <w:rPr>
                          <w:spacing w:val="-5"/>
                          <w:sz w:val="19"/>
                        </w:rPr>
                        <w:t>us</w:t>
                      </w:r>
                    </w:p>
                    <w:p w14:paraId="1BF59278">
                      <w:pPr>
                        <w:spacing w:before="108"/>
                        <w:ind w:left="80" w:right="0" w:firstLine="0"/>
                        <w:jc w:val="left"/>
                        <w:rPr>
                          <w:sz w:val="19"/>
                        </w:rPr>
                      </w:pPr>
                      <w:r>
                        <w:rPr>
                          <w:spacing w:val="-2"/>
                          <w:sz w:val="19"/>
                        </w:rPr>
                        <w:t>&lt;/div&gt;</w:t>
                      </w:r>
                    </w:p>
                  </w:txbxContent>
                </v:textbox>
                <w10:wrap type="topAndBottom"/>
              </v:shape>
            </w:pict>
          </mc:Fallback>
        </mc:AlternateContent>
      </w:r>
    </w:p>
    <w:p w14:paraId="70048F23">
      <w:pPr>
        <w:pStyle w:val="7"/>
        <w:spacing w:before="146" w:line="360" w:lineRule="auto"/>
        <w:ind w:left="20" w:right="51"/>
      </w:pPr>
      <w:r>
        <w:t>The heading should be closed before the paragraph begins, and the paragraph should also have its</w:t>
      </w:r>
      <w:r>
        <w:rPr>
          <w:spacing w:val="80"/>
        </w:rPr>
        <w:t xml:space="preserve"> </w:t>
      </w:r>
      <w:r>
        <w:t>closing tag. A minimally corrected version is:</w:t>
      </w:r>
    </w:p>
    <w:p w14:paraId="65431987">
      <w:pPr>
        <w:pStyle w:val="7"/>
        <w:spacing w:before="4"/>
        <w:rPr>
          <w:sz w:val="8"/>
        </w:rPr>
      </w:pPr>
      <w:r>
        <w:rPr>
          <w:sz w:val="8"/>
        </w:rPr>
        <mc:AlternateContent>
          <mc:Choice Requires="wps">
            <w:drawing>
              <wp:anchor distT="0" distB="0" distL="0" distR="0" simplePos="0" relativeHeight="251663360" behindDoc="1" locked="0" layoutInCell="1" allowOverlap="1">
                <wp:simplePos x="0" y="0"/>
                <wp:positionH relativeFrom="page">
                  <wp:posOffset>997585</wp:posOffset>
                </wp:positionH>
                <wp:positionV relativeFrom="paragraph">
                  <wp:posOffset>79375</wp:posOffset>
                </wp:positionV>
                <wp:extent cx="5868035" cy="939800"/>
                <wp:effectExtent l="0" t="0" r="0" b="0"/>
                <wp:wrapTopAndBottom/>
                <wp:docPr id="25" name="Textbox 25"/>
                <wp:cNvGraphicFramePr/>
                <a:graphic xmlns:a="http://schemas.openxmlformats.org/drawingml/2006/main">
                  <a:graphicData uri="http://schemas.microsoft.com/office/word/2010/wordprocessingShape">
                    <wps:wsp>
                      <wps:cNvSpPr txBox="1"/>
                      <wps:spPr>
                        <a:xfrm>
                          <a:off x="0" y="0"/>
                          <a:ext cx="5868035" cy="939800"/>
                        </a:xfrm>
                        <a:prstGeom prst="rect">
                          <a:avLst/>
                        </a:prstGeom>
                        <a:ln w="6096">
                          <a:solidFill>
                            <a:srgbClr val="BEBEBE"/>
                          </a:solidFill>
                          <a:prstDash val="solid"/>
                        </a:ln>
                      </wps:spPr>
                      <wps:txbx>
                        <w:txbxContent>
                          <w:p w14:paraId="5693D4CA">
                            <w:pPr>
                              <w:spacing w:before="80"/>
                              <w:ind w:left="80" w:right="0" w:firstLine="0"/>
                              <w:jc w:val="left"/>
                              <w:rPr>
                                <w:sz w:val="19"/>
                              </w:rPr>
                            </w:pPr>
                            <w:r>
                              <w:rPr>
                                <w:spacing w:val="-2"/>
                                <w:sz w:val="19"/>
                              </w:rPr>
                              <w:t>&lt;div&gt;</w:t>
                            </w:r>
                          </w:p>
                          <w:p w14:paraId="365DB380">
                            <w:pPr>
                              <w:spacing w:before="110"/>
                              <w:ind w:left="269" w:right="0" w:firstLine="0"/>
                              <w:jc w:val="left"/>
                              <w:rPr>
                                <w:sz w:val="19"/>
                              </w:rPr>
                            </w:pPr>
                            <w:r>
                              <w:rPr>
                                <w:spacing w:val="-2"/>
                                <w:sz w:val="19"/>
                              </w:rPr>
                              <w:t>&lt;h1&gt;Welcome&lt;/h1&gt;</w:t>
                            </w:r>
                          </w:p>
                          <w:p w14:paraId="3EFE3305">
                            <w:pPr>
                              <w:spacing w:before="108"/>
                              <w:ind w:left="269" w:right="0" w:firstLine="0"/>
                              <w:jc w:val="left"/>
                              <w:rPr>
                                <w:sz w:val="19"/>
                              </w:rPr>
                            </w:pPr>
                            <w:r>
                              <w:rPr>
                                <w:sz w:val="19"/>
                              </w:rPr>
                              <w:t>&lt;p&gt;About</w:t>
                            </w:r>
                            <w:r>
                              <w:rPr>
                                <w:spacing w:val="-4"/>
                                <w:sz w:val="19"/>
                              </w:rPr>
                              <w:t xml:space="preserve"> </w:t>
                            </w:r>
                            <w:r>
                              <w:rPr>
                                <w:spacing w:val="-2"/>
                                <w:sz w:val="19"/>
                              </w:rPr>
                              <w:t>us&lt;/p&gt;</w:t>
                            </w:r>
                          </w:p>
                          <w:p w14:paraId="4304296A">
                            <w:pPr>
                              <w:spacing w:before="110"/>
                              <w:ind w:left="80" w:right="0" w:firstLine="0"/>
                              <w:jc w:val="left"/>
                              <w:rPr>
                                <w:sz w:val="19"/>
                              </w:rPr>
                            </w:pPr>
                            <w:r>
                              <w:rPr>
                                <w:spacing w:val="-2"/>
                                <w:sz w:val="19"/>
                              </w:rPr>
                              <w:t>&lt;/div&gt;</w:t>
                            </w:r>
                          </w:p>
                        </w:txbxContent>
                      </wps:txbx>
                      <wps:bodyPr wrap="square" lIns="0" tIns="0" rIns="0" bIns="0" rtlCol="0">
                        <a:noAutofit/>
                      </wps:bodyPr>
                    </wps:wsp>
                  </a:graphicData>
                </a:graphic>
              </wp:anchor>
            </w:drawing>
          </mc:Choice>
          <mc:Fallback>
            <w:pict>
              <v:shape id="Textbox 25" o:spid="_x0000_s1026" o:spt="202" type="#_x0000_t202" style="position:absolute;left:0pt;margin-left:78.55pt;margin-top:6.25pt;height:74pt;width:462.05pt;mso-position-horizontal-relative:page;mso-wrap-distance-bottom:0pt;mso-wrap-distance-top:0pt;z-index:-251653120;mso-width-relative:page;mso-height-relative:page;" filled="f" stroked="t" coordsize="21600,21600" o:gfxdata="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dpOPXAAAA&#10;CwEAAA8AAAAAAAAAAQAgAAAAIgAAAGRycy9kb3ducmV2LnhtbFBLAQIUABQAAAAIAIdO4kDelbWT&#10;5QEAANkDAAAOAAAAAAAAAAEAIAAAACYBAABkcnMvZTJvRG9jLnhtbFBLBQYAAAAABgAGAFkBAAB9&#10;BQAAAAA=&#10;">
                <v:fill on="f" focussize="0,0"/>
                <v:stroke weight="0.48pt" color="#BEBEBE" joinstyle="round"/>
                <v:imagedata o:title=""/>
                <o:lock v:ext="edit" aspectratio="f"/>
                <v:textbox inset="0mm,0mm,0mm,0mm">
                  <w:txbxContent>
                    <w:p w14:paraId="5693D4CA">
                      <w:pPr>
                        <w:spacing w:before="80"/>
                        <w:ind w:left="80" w:right="0" w:firstLine="0"/>
                        <w:jc w:val="left"/>
                        <w:rPr>
                          <w:sz w:val="19"/>
                        </w:rPr>
                      </w:pPr>
                      <w:r>
                        <w:rPr>
                          <w:spacing w:val="-2"/>
                          <w:sz w:val="19"/>
                        </w:rPr>
                        <w:t>&lt;div&gt;</w:t>
                      </w:r>
                    </w:p>
                    <w:p w14:paraId="365DB380">
                      <w:pPr>
                        <w:spacing w:before="110"/>
                        <w:ind w:left="269" w:right="0" w:firstLine="0"/>
                        <w:jc w:val="left"/>
                        <w:rPr>
                          <w:sz w:val="19"/>
                        </w:rPr>
                      </w:pPr>
                      <w:r>
                        <w:rPr>
                          <w:spacing w:val="-2"/>
                          <w:sz w:val="19"/>
                        </w:rPr>
                        <w:t>&lt;h1&gt;Welcome&lt;/h1&gt;</w:t>
                      </w:r>
                    </w:p>
                    <w:p w14:paraId="3EFE3305">
                      <w:pPr>
                        <w:spacing w:before="108"/>
                        <w:ind w:left="269" w:right="0" w:firstLine="0"/>
                        <w:jc w:val="left"/>
                        <w:rPr>
                          <w:sz w:val="19"/>
                        </w:rPr>
                      </w:pPr>
                      <w:r>
                        <w:rPr>
                          <w:sz w:val="19"/>
                        </w:rPr>
                        <w:t>&lt;p&gt;About</w:t>
                      </w:r>
                      <w:r>
                        <w:rPr>
                          <w:spacing w:val="-4"/>
                          <w:sz w:val="19"/>
                        </w:rPr>
                        <w:t xml:space="preserve"> </w:t>
                      </w:r>
                      <w:r>
                        <w:rPr>
                          <w:spacing w:val="-2"/>
                          <w:sz w:val="19"/>
                        </w:rPr>
                        <w:t>us&lt;/p&gt;</w:t>
                      </w:r>
                    </w:p>
                    <w:p w14:paraId="4304296A">
                      <w:pPr>
                        <w:spacing w:before="110"/>
                        <w:ind w:left="80" w:right="0" w:firstLine="0"/>
                        <w:jc w:val="left"/>
                        <w:rPr>
                          <w:sz w:val="19"/>
                        </w:rPr>
                      </w:pPr>
                      <w:r>
                        <w:rPr>
                          <w:spacing w:val="-2"/>
                          <w:sz w:val="19"/>
                        </w:rPr>
                        <w:t>&lt;/div&gt;</w:t>
                      </w:r>
                    </w:p>
                  </w:txbxContent>
                </v:textbox>
                <w10:wrap type="topAndBottom"/>
              </v:shape>
            </w:pict>
          </mc:Fallback>
        </mc:AlternateContent>
      </w:r>
    </w:p>
    <w:p w14:paraId="2F94AD31">
      <w:pPr>
        <w:pStyle w:val="7"/>
        <w:spacing w:before="147" w:line="360" w:lineRule="auto"/>
        <w:ind w:left="20" w:right="446"/>
        <w:jc w:val="both"/>
      </w:pPr>
      <w:r>
        <w:t>Explicit closing tags make the intended parent-child relationship clear to browsers, validators, assistive technologies, and developers.</w:t>
      </w:r>
    </w:p>
    <w:p w14:paraId="5413B163">
      <w:pPr>
        <w:pStyle w:val="3"/>
        <w:numPr>
          <w:ilvl w:val="1"/>
          <w:numId w:val="1"/>
        </w:numPr>
        <w:tabs>
          <w:tab w:val="left" w:pos="407"/>
        </w:tabs>
        <w:spacing w:before="159" w:after="0" w:line="240" w:lineRule="auto"/>
        <w:ind w:left="407" w:right="0" w:hanging="387"/>
        <w:jc w:val="both"/>
      </w:pPr>
      <w:bookmarkStart w:id="14" w:name="2.2 How browsers may interpret the malfo"/>
      <w:bookmarkEnd w:id="14"/>
      <w:r>
        <w:t>How</w:t>
      </w:r>
      <w:r>
        <w:rPr>
          <w:spacing w:val="-6"/>
        </w:rPr>
        <w:t xml:space="preserve"> </w:t>
      </w:r>
      <w:r>
        <w:t>browsers</w:t>
      </w:r>
      <w:r>
        <w:rPr>
          <w:spacing w:val="-9"/>
        </w:rPr>
        <w:t xml:space="preserve"> </w:t>
      </w:r>
      <w:r>
        <w:t>may</w:t>
      </w:r>
      <w:r>
        <w:rPr>
          <w:spacing w:val="-6"/>
        </w:rPr>
        <w:t xml:space="preserve"> </w:t>
      </w:r>
      <w:r>
        <w:t>interpret</w:t>
      </w:r>
      <w:r>
        <w:rPr>
          <w:spacing w:val="-7"/>
        </w:rPr>
        <w:t xml:space="preserve"> </w:t>
      </w:r>
      <w:r>
        <w:t>the</w:t>
      </w:r>
      <w:r>
        <w:rPr>
          <w:spacing w:val="-6"/>
        </w:rPr>
        <w:t xml:space="preserve"> </w:t>
      </w:r>
      <w:r>
        <w:t>malformed</w:t>
      </w:r>
      <w:r>
        <w:rPr>
          <w:spacing w:val="-6"/>
        </w:rPr>
        <w:t xml:space="preserve"> </w:t>
      </w:r>
      <w:r>
        <w:rPr>
          <w:spacing w:val="-2"/>
        </w:rPr>
        <w:t>markup</w:t>
      </w:r>
    </w:p>
    <w:p w14:paraId="1A642F24">
      <w:pPr>
        <w:pStyle w:val="7"/>
        <w:spacing w:before="250" w:line="360" w:lineRule="auto"/>
        <w:ind w:left="20" w:right="444"/>
        <w:jc w:val="both"/>
      </w:pPr>
      <w:r>
        <w:t>HTML parsers include error-recovery rules. When markup is incomplete, the browser attempts to construct a usable DOM tree by implicitly closing or inserting elements. This is helpful for displaying many real-world pages, but it does not guarantee that the generated structure will match the developer's intention.</w:t>
      </w:r>
    </w:p>
    <w:p w14:paraId="6A879D94">
      <w:pPr>
        <w:pStyle w:val="9"/>
        <w:numPr>
          <w:ilvl w:val="0"/>
          <w:numId w:val="3"/>
        </w:numPr>
        <w:tabs>
          <w:tab w:val="left" w:pos="379"/>
        </w:tabs>
        <w:spacing w:before="119" w:after="0" w:line="240" w:lineRule="auto"/>
        <w:ind w:left="379" w:right="0" w:hanging="359"/>
        <w:jc w:val="both"/>
        <w:rPr>
          <w:sz w:val="24"/>
        </w:rPr>
      </w:pPr>
      <w:r>
        <w:rPr>
          <w:sz w:val="24"/>
        </w:rPr>
        <w:t>CSS</w:t>
      </w:r>
      <w:r>
        <w:rPr>
          <w:spacing w:val="-6"/>
          <w:sz w:val="24"/>
        </w:rPr>
        <w:t xml:space="preserve"> </w:t>
      </w:r>
      <w:r>
        <w:rPr>
          <w:sz w:val="24"/>
        </w:rPr>
        <w:t>selectors</w:t>
      </w:r>
      <w:r>
        <w:rPr>
          <w:spacing w:val="-2"/>
          <w:sz w:val="24"/>
        </w:rPr>
        <w:t xml:space="preserve"> </w:t>
      </w:r>
      <w:r>
        <w:rPr>
          <w:sz w:val="24"/>
        </w:rPr>
        <w:t>may match</w:t>
      </w:r>
      <w:r>
        <w:rPr>
          <w:spacing w:val="-2"/>
          <w:sz w:val="24"/>
        </w:rPr>
        <w:t xml:space="preserve"> </w:t>
      </w:r>
      <w:r>
        <w:rPr>
          <w:sz w:val="24"/>
        </w:rPr>
        <w:t>elements differently</w:t>
      </w:r>
      <w:r>
        <w:rPr>
          <w:spacing w:val="-2"/>
          <w:sz w:val="24"/>
        </w:rPr>
        <w:t xml:space="preserve"> </w:t>
      </w:r>
      <w:r>
        <w:rPr>
          <w:sz w:val="24"/>
        </w:rPr>
        <w:t>from</w:t>
      </w:r>
      <w:r>
        <w:rPr>
          <w:spacing w:val="-2"/>
          <w:sz w:val="24"/>
        </w:rPr>
        <w:t xml:space="preserve"> </w:t>
      </w:r>
      <w:r>
        <w:rPr>
          <w:sz w:val="24"/>
        </w:rPr>
        <w:t>what</w:t>
      </w:r>
      <w:r>
        <w:rPr>
          <w:spacing w:val="-2"/>
          <w:sz w:val="24"/>
        </w:rPr>
        <w:t xml:space="preserve"> </w:t>
      </w:r>
      <w:r>
        <w:rPr>
          <w:sz w:val="24"/>
        </w:rPr>
        <w:t>the</w:t>
      </w:r>
      <w:r>
        <w:rPr>
          <w:spacing w:val="-3"/>
          <w:sz w:val="24"/>
        </w:rPr>
        <w:t xml:space="preserve"> </w:t>
      </w:r>
      <w:r>
        <w:rPr>
          <w:sz w:val="24"/>
        </w:rPr>
        <w:t>developer</w:t>
      </w:r>
      <w:r>
        <w:rPr>
          <w:spacing w:val="2"/>
          <w:sz w:val="24"/>
        </w:rPr>
        <w:t xml:space="preserve"> </w:t>
      </w:r>
      <w:r>
        <w:rPr>
          <w:spacing w:val="-2"/>
          <w:sz w:val="24"/>
        </w:rPr>
        <w:t>expected.</w:t>
      </w:r>
    </w:p>
    <w:p w14:paraId="4B2FF4DB">
      <w:pPr>
        <w:pStyle w:val="9"/>
        <w:numPr>
          <w:ilvl w:val="0"/>
          <w:numId w:val="3"/>
        </w:numPr>
        <w:tabs>
          <w:tab w:val="left" w:pos="379"/>
        </w:tabs>
        <w:spacing w:before="136" w:after="0" w:line="240" w:lineRule="auto"/>
        <w:ind w:left="379" w:right="0" w:hanging="359"/>
        <w:jc w:val="both"/>
        <w:rPr>
          <w:sz w:val="24"/>
        </w:rPr>
      </w:pPr>
      <w:r>
        <w:rPr>
          <w:sz w:val="24"/>
        </w:rPr>
        <w:t>JavaScript</w:t>
      </w:r>
      <w:r>
        <w:rPr>
          <w:spacing w:val="-4"/>
          <w:sz w:val="24"/>
        </w:rPr>
        <w:t xml:space="preserve"> </w:t>
      </w:r>
      <w:r>
        <w:rPr>
          <w:sz w:val="24"/>
        </w:rPr>
        <w:t>that</w:t>
      </w:r>
      <w:r>
        <w:rPr>
          <w:spacing w:val="-1"/>
          <w:sz w:val="24"/>
        </w:rPr>
        <w:t xml:space="preserve"> </w:t>
      </w:r>
      <w:r>
        <w:rPr>
          <w:sz w:val="24"/>
        </w:rPr>
        <w:t>traverses or</w:t>
      </w:r>
      <w:r>
        <w:rPr>
          <w:spacing w:val="-2"/>
          <w:sz w:val="24"/>
        </w:rPr>
        <w:t xml:space="preserve"> </w:t>
      </w:r>
      <w:r>
        <w:rPr>
          <w:sz w:val="24"/>
        </w:rPr>
        <w:t>modifies</w:t>
      </w:r>
      <w:r>
        <w:rPr>
          <w:spacing w:val="-2"/>
          <w:sz w:val="24"/>
        </w:rPr>
        <w:t xml:space="preserve"> </w:t>
      </w:r>
      <w:r>
        <w:rPr>
          <w:sz w:val="24"/>
        </w:rPr>
        <w:t>the</w:t>
      </w:r>
      <w:r>
        <w:rPr>
          <w:spacing w:val="-2"/>
          <w:sz w:val="24"/>
        </w:rPr>
        <w:t xml:space="preserve"> </w:t>
      </w:r>
      <w:r>
        <w:rPr>
          <w:sz w:val="24"/>
        </w:rPr>
        <w:t>DOM</w:t>
      </w:r>
      <w:r>
        <w:rPr>
          <w:spacing w:val="-1"/>
          <w:sz w:val="24"/>
        </w:rPr>
        <w:t xml:space="preserve"> </w:t>
      </w:r>
      <w:r>
        <w:rPr>
          <w:sz w:val="24"/>
        </w:rPr>
        <w:t>may</w:t>
      </w:r>
      <w:r>
        <w:rPr>
          <w:spacing w:val="-2"/>
          <w:sz w:val="24"/>
        </w:rPr>
        <w:t xml:space="preserve"> </w:t>
      </w:r>
      <w:r>
        <w:rPr>
          <w:sz w:val="24"/>
        </w:rPr>
        <w:t>operate on</w:t>
      </w:r>
      <w:r>
        <w:rPr>
          <w:spacing w:val="-2"/>
          <w:sz w:val="24"/>
        </w:rPr>
        <w:t xml:space="preserve"> </w:t>
      </w:r>
      <w:r>
        <w:rPr>
          <w:sz w:val="24"/>
        </w:rPr>
        <w:t>an</w:t>
      </w:r>
      <w:r>
        <w:rPr>
          <w:spacing w:val="-1"/>
          <w:sz w:val="24"/>
        </w:rPr>
        <w:t xml:space="preserve"> </w:t>
      </w:r>
      <w:r>
        <w:rPr>
          <w:sz w:val="24"/>
        </w:rPr>
        <w:t>unexpected</w:t>
      </w:r>
      <w:r>
        <w:rPr>
          <w:spacing w:val="1"/>
          <w:sz w:val="24"/>
        </w:rPr>
        <w:t xml:space="preserve"> </w:t>
      </w:r>
      <w:r>
        <w:rPr>
          <w:spacing w:val="-2"/>
          <w:sz w:val="24"/>
        </w:rPr>
        <w:t>structure.</w:t>
      </w:r>
    </w:p>
    <w:p w14:paraId="3B26CEEF">
      <w:pPr>
        <w:pStyle w:val="9"/>
        <w:numPr>
          <w:ilvl w:val="0"/>
          <w:numId w:val="3"/>
        </w:numPr>
        <w:tabs>
          <w:tab w:val="left" w:pos="380"/>
        </w:tabs>
        <w:spacing w:before="138" w:after="0" w:line="352" w:lineRule="auto"/>
        <w:ind w:left="380" w:right="446" w:hanging="360"/>
        <w:jc w:val="both"/>
        <w:rPr>
          <w:sz w:val="24"/>
        </w:rPr>
      </w:pPr>
      <w:r>
        <w:rPr>
          <w:sz w:val="24"/>
        </w:rPr>
        <w:t xml:space="preserve">Spacing, margins, and layout can appear inconsistent when styles depend on element </w:t>
      </w:r>
      <w:r>
        <w:rPr>
          <w:spacing w:val="-2"/>
          <w:sz w:val="24"/>
        </w:rPr>
        <w:t>relationships.</w:t>
      </w:r>
    </w:p>
    <w:p w14:paraId="6FD1E942">
      <w:pPr>
        <w:pStyle w:val="9"/>
        <w:numPr>
          <w:ilvl w:val="0"/>
          <w:numId w:val="3"/>
        </w:numPr>
        <w:tabs>
          <w:tab w:val="left" w:pos="379"/>
        </w:tabs>
        <w:spacing w:before="7" w:after="0" w:line="240" w:lineRule="auto"/>
        <w:ind w:left="379" w:right="0" w:hanging="359"/>
        <w:jc w:val="both"/>
        <w:rPr>
          <w:sz w:val="24"/>
        </w:rPr>
      </w:pPr>
      <w:r>
        <w:rPr>
          <w:sz w:val="24"/>
        </w:rPr>
        <w:t>Accessibility</w:t>
      </w:r>
      <w:r>
        <w:rPr>
          <w:spacing w:val="-7"/>
          <w:sz w:val="24"/>
        </w:rPr>
        <w:t xml:space="preserve"> </w:t>
      </w:r>
      <w:r>
        <w:rPr>
          <w:sz w:val="24"/>
        </w:rPr>
        <w:t>tools</w:t>
      </w:r>
      <w:r>
        <w:rPr>
          <w:spacing w:val="-4"/>
          <w:sz w:val="24"/>
        </w:rPr>
        <w:t xml:space="preserve"> </w:t>
      </w:r>
      <w:r>
        <w:rPr>
          <w:sz w:val="24"/>
        </w:rPr>
        <w:t>may receive</w:t>
      </w:r>
      <w:r>
        <w:rPr>
          <w:spacing w:val="-2"/>
          <w:sz w:val="24"/>
        </w:rPr>
        <w:t xml:space="preserve"> </w:t>
      </w:r>
      <w:r>
        <w:rPr>
          <w:sz w:val="24"/>
        </w:rPr>
        <w:t>a less</w:t>
      </w:r>
      <w:r>
        <w:rPr>
          <w:spacing w:val="-2"/>
          <w:sz w:val="24"/>
        </w:rPr>
        <w:t xml:space="preserve"> </w:t>
      </w:r>
      <w:r>
        <w:rPr>
          <w:sz w:val="24"/>
        </w:rPr>
        <w:t>meaningful</w:t>
      </w:r>
      <w:r>
        <w:rPr>
          <w:spacing w:val="-1"/>
          <w:sz w:val="24"/>
        </w:rPr>
        <w:t xml:space="preserve"> </w:t>
      </w:r>
      <w:r>
        <w:rPr>
          <w:sz w:val="24"/>
        </w:rPr>
        <w:t>document</w:t>
      </w:r>
      <w:r>
        <w:rPr>
          <w:spacing w:val="-1"/>
          <w:sz w:val="24"/>
        </w:rPr>
        <w:t xml:space="preserve"> </w:t>
      </w:r>
      <w:r>
        <w:rPr>
          <w:spacing w:val="-2"/>
          <w:sz w:val="24"/>
        </w:rPr>
        <w:t>hierarchy.</w:t>
      </w:r>
    </w:p>
    <w:p w14:paraId="5430A4AB">
      <w:pPr>
        <w:pStyle w:val="9"/>
        <w:spacing w:after="0" w:line="240" w:lineRule="auto"/>
        <w:jc w:val="both"/>
        <w:rPr>
          <w:sz w:val="24"/>
        </w:rPr>
        <w:sectPr>
          <w:pgSz w:w="12240" w:h="15840"/>
          <w:pgMar w:top="1020" w:right="850" w:bottom="280" w:left="1275" w:header="720" w:footer="720" w:gutter="0"/>
          <w:cols w:space="720" w:num="1"/>
        </w:sectPr>
      </w:pPr>
    </w:p>
    <w:p w14:paraId="660CDEB3">
      <w:pPr>
        <w:pStyle w:val="9"/>
        <w:numPr>
          <w:ilvl w:val="0"/>
          <w:numId w:val="3"/>
        </w:numPr>
        <w:tabs>
          <w:tab w:val="left" w:pos="380"/>
        </w:tabs>
        <w:spacing w:before="79" w:after="0" w:line="350" w:lineRule="auto"/>
        <w:ind w:left="380" w:right="444" w:hanging="360"/>
        <w:jc w:val="left"/>
        <w:rPr>
          <w:sz w:val="24"/>
        </w:rPr>
      </w:pPr>
      <w:r>
        <w:rPr>
          <w:sz w:val="24"/>
        </w:rPr>
        <w:t>Future</w:t>
      </w:r>
      <w:r>
        <w:rPr>
          <w:spacing w:val="33"/>
          <w:sz w:val="24"/>
        </w:rPr>
        <w:t xml:space="preserve"> </w:t>
      </w:r>
      <w:r>
        <w:rPr>
          <w:sz w:val="24"/>
        </w:rPr>
        <w:t>browser</w:t>
      </w:r>
      <w:r>
        <w:rPr>
          <w:spacing w:val="31"/>
          <w:sz w:val="24"/>
        </w:rPr>
        <w:t xml:space="preserve"> </w:t>
      </w:r>
      <w:r>
        <w:rPr>
          <w:sz w:val="24"/>
        </w:rPr>
        <w:t>changes</w:t>
      </w:r>
      <w:r>
        <w:rPr>
          <w:spacing w:val="32"/>
          <w:sz w:val="24"/>
        </w:rPr>
        <w:t xml:space="preserve"> </w:t>
      </w:r>
      <w:r>
        <w:rPr>
          <w:sz w:val="24"/>
        </w:rPr>
        <w:t>or</w:t>
      </w:r>
      <w:r>
        <w:rPr>
          <w:spacing w:val="31"/>
          <w:sz w:val="24"/>
        </w:rPr>
        <w:t xml:space="preserve"> </w:t>
      </w:r>
      <w:r>
        <w:rPr>
          <w:sz w:val="24"/>
        </w:rPr>
        <w:t>different</w:t>
      </w:r>
      <w:r>
        <w:rPr>
          <w:spacing w:val="32"/>
          <w:sz w:val="24"/>
        </w:rPr>
        <w:t xml:space="preserve"> </w:t>
      </w:r>
      <w:r>
        <w:rPr>
          <w:sz w:val="24"/>
        </w:rPr>
        <w:t>rendering</w:t>
      </w:r>
      <w:r>
        <w:rPr>
          <w:spacing w:val="32"/>
          <w:sz w:val="24"/>
        </w:rPr>
        <w:t xml:space="preserve"> </w:t>
      </w:r>
      <w:r>
        <w:rPr>
          <w:sz w:val="24"/>
        </w:rPr>
        <w:t>modes</w:t>
      </w:r>
      <w:r>
        <w:rPr>
          <w:spacing w:val="32"/>
          <w:sz w:val="24"/>
        </w:rPr>
        <w:t xml:space="preserve"> </w:t>
      </w:r>
      <w:r>
        <w:rPr>
          <w:sz w:val="24"/>
        </w:rPr>
        <w:t>can</w:t>
      </w:r>
      <w:r>
        <w:rPr>
          <w:spacing w:val="34"/>
          <w:sz w:val="24"/>
        </w:rPr>
        <w:t xml:space="preserve"> </w:t>
      </w:r>
      <w:r>
        <w:rPr>
          <w:sz w:val="24"/>
        </w:rPr>
        <w:t>expose</w:t>
      </w:r>
      <w:r>
        <w:rPr>
          <w:spacing w:val="28"/>
          <w:sz w:val="24"/>
        </w:rPr>
        <w:t xml:space="preserve"> </w:t>
      </w:r>
      <w:r>
        <w:rPr>
          <w:sz w:val="24"/>
        </w:rPr>
        <w:t>errors</w:t>
      </w:r>
      <w:r>
        <w:rPr>
          <w:spacing w:val="32"/>
          <w:sz w:val="24"/>
        </w:rPr>
        <w:t xml:space="preserve"> </w:t>
      </w:r>
      <w:r>
        <w:rPr>
          <w:sz w:val="24"/>
        </w:rPr>
        <w:t>that</w:t>
      </w:r>
      <w:r>
        <w:rPr>
          <w:spacing w:val="32"/>
          <w:sz w:val="24"/>
        </w:rPr>
        <w:t xml:space="preserve"> </w:t>
      </w:r>
      <w:r>
        <w:rPr>
          <w:sz w:val="24"/>
        </w:rPr>
        <w:t>were</w:t>
      </w:r>
      <w:r>
        <w:rPr>
          <w:spacing w:val="33"/>
          <w:sz w:val="24"/>
        </w:rPr>
        <w:t xml:space="preserve"> </w:t>
      </w:r>
      <w:r>
        <w:rPr>
          <w:sz w:val="24"/>
        </w:rPr>
        <w:t xml:space="preserve">previously </w:t>
      </w:r>
      <w:r>
        <w:rPr>
          <w:spacing w:val="-2"/>
          <w:sz w:val="24"/>
        </w:rPr>
        <w:t>unnoticed.</w:t>
      </w:r>
    </w:p>
    <w:p w14:paraId="6AB2C9A5">
      <w:pPr>
        <w:pStyle w:val="7"/>
        <w:spacing w:before="73" w:line="360" w:lineRule="auto"/>
        <w:ind w:left="20" w:right="123"/>
      </w:pPr>
      <w:r>
        <w:t>For</w:t>
      </w:r>
      <w:r>
        <w:rPr>
          <w:spacing w:val="27"/>
        </w:rPr>
        <w:t xml:space="preserve"> </w:t>
      </w:r>
      <w:r>
        <w:t>these</w:t>
      </w:r>
      <w:r>
        <w:rPr>
          <w:spacing w:val="27"/>
        </w:rPr>
        <w:t xml:space="preserve"> </w:t>
      </w:r>
      <w:r>
        <w:t>reasons,</w:t>
      </w:r>
      <w:r>
        <w:rPr>
          <w:spacing w:val="25"/>
        </w:rPr>
        <w:t xml:space="preserve"> </w:t>
      </w:r>
      <w:r>
        <w:t>valid</w:t>
      </w:r>
      <w:r>
        <w:rPr>
          <w:spacing w:val="28"/>
        </w:rPr>
        <w:t xml:space="preserve"> </w:t>
      </w:r>
      <w:r>
        <w:t>markup</w:t>
      </w:r>
      <w:r>
        <w:rPr>
          <w:spacing w:val="28"/>
        </w:rPr>
        <w:t xml:space="preserve"> </w:t>
      </w:r>
      <w:r>
        <w:t>should</w:t>
      </w:r>
      <w:r>
        <w:rPr>
          <w:spacing w:val="25"/>
        </w:rPr>
        <w:t xml:space="preserve"> </w:t>
      </w:r>
      <w:r>
        <w:t>be</w:t>
      </w:r>
      <w:r>
        <w:rPr>
          <w:spacing w:val="24"/>
        </w:rPr>
        <w:t xml:space="preserve"> </w:t>
      </w:r>
      <w:r>
        <w:t>treated</w:t>
      </w:r>
      <w:r>
        <w:rPr>
          <w:spacing w:val="28"/>
        </w:rPr>
        <w:t xml:space="preserve"> </w:t>
      </w:r>
      <w:r>
        <w:t>as</w:t>
      </w:r>
      <w:r>
        <w:rPr>
          <w:spacing w:val="26"/>
        </w:rPr>
        <w:t xml:space="preserve"> </w:t>
      </w:r>
      <w:r>
        <w:t>the</w:t>
      </w:r>
      <w:r>
        <w:rPr>
          <w:spacing w:val="27"/>
        </w:rPr>
        <w:t xml:space="preserve"> </w:t>
      </w:r>
      <w:r>
        <w:t>starting</w:t>
      </w:r>
      <w:r>
        <w:rPr>
          <w:spacing w:val="28"/>
        </w:rPr>
        <w:t xml:space="preserve"> </w:t>
      </w:r>
      <w:r>
        <w:t>point</w:t>
      </w:r>
      <w:r>
        <w:rPr>
          <w:spacing w:val="23"/>
        </w:rPr>
        <w:t xml:space="preserve"> </w:t>
      </w:r>
      <w:r>
        <w:t>for</w:t>
      </w:r>
      <w:r>
        <w:rPr>
          <w:spacing w:val="29"/>
        </w:rPr>
        <w:t xml:space="preserve"> </w:t>
      </w:r>
      <w:r>
        <w:t>reliable</w:t>
      </w:r>
      <w:r>
        <w:rPr>
          <w:spacing w:val="27"/>
        </w:rPr>
        <w:t xml:space="preserve"> </w:t>
      </w:r>
      <w:r>
        <w:t xml:space="preserve">cross-browser </w:t>
      </w:r>
      <w:r>
        <w:rPr>
          <w:spacing w:val="-2"/>
        </w:rPr>
        <w:t>development.</w:t>
      </w:r>
    </w:p>
    <w:p w14:paraId="36953101">
      <w:pPr>
        <w:pStyle w:val="3"/>
        <w:numPr>
          <w:ilvl w:val="1"/>
          <w:numId w:val="1"/>
        </w:numPr>
        <w:tabs>
          <w:tab w:val="left" w:pos="407"/>
        </w:tabs>
        <w:spacing w:before="162" w:after="0" w:line="240" w:lineRule="auto"/>
        <w:ind w:left="407" w:right="0" w:hanging="387"/>
        <w:jc w:val="left"/>
      </w:pPr>
      <w:bookmarkStart w:id="15" w:name="2.3 Identify missing semantic elements"/>
      <w:bookmarkEnd w:id="15"/>
      <w:r>
        <w:t>Identify</w:t>
      </w:r>
      <w:r>
        <w:rPr>
          <w:spacing w:val="-7"/>
        </w:rPr>
        <w:t xml:space="preserve"> </w:t>
      </w:r>
      <w:r>
        <w:t>missing</w:t>
      </w:r>
      <w:r>
        <w:rPr>
          <w:spacing w:val="-9"/>
        </w:rPr>
        <w:t xml:space="preserve"> </w:t>
      </w:r>
      <w:r>
        <w:t>semantic</w:t>
      </w:r>
      <w:r>
        <w:rPr>
          <w:spacing w:val="-9"/>
        </w:rPr>
        <w:t xml:space="preserve"> </w:t>
      </w:r>
      <w:r>
        <w:rPr>
          <w:spacing w:val="-2"/>
        </w:rPr>
        <w:t>elements</w:t>
      </w:r>
    </w:p>
    <w:p w14:paraId="5E24E62E">
      <w:pPr>
        <w:pStyle w:val="7"/>
        <w:spacing w:before="248" w:line="360" w:lineRule="auto"/>
        <w:ind w:left="20" w:right="51"/>
      </w:pPr>
      <w:r>
        <w:t>The</w:t>
      </w:r>
      <w:r>
        <w:rPr>
          <w:spacing w:val="32"/>
        </w:rPr>
        <w:t xml:space="preserve"> </w:t>
      </w:r>
      <w:r>
        <w:t>generic</w:t>
      </w:r>
      <w:r>
        <w:rPr>
          <w:spacing w:val="32"/>
        </w:rPr>
        <w:t xml:space="preserve"> </w:t>
      </w:r>
      <w:r>
        <w:t>div</w:t>
      </w:r>
      <w:r>
        <w:rPr>
          <w:spacing w:val="33"/>
        </w:rPr>
        <w:t xml:space="preserve"> </w:t>
      </w:r>
      <w:r>
        <w:t>does</w:t>
      </w:r>
      <w:r>
        <w:rPr>
          <w:spacing w:val="33"/>
        </w:rPr>
        <w:t xml:space="preserve"> </w:t>
      </w:r>
      <w:r>
        <w:t>not</w:t>
      </w:r>
      <w:r>
        <w:rPr>
          <w:spacing w:val="31"/>
        </w:rPr>
        <w:t xml:space="preserve"> </w:t>
      </w:r>
      <w:r>
        <w:t>communicate</w:t>
      </w:r>
      <w:r>
        <w:rPr>
          <w:spacing w:val="34"/>
        </w:rPr>
        <w:t xml:space="preserve"> </w:t>
      </w:r>
      <w:r>
        <w:t>the</w:t>
      </w:r>
      <w:r>
        <w:rPr>
          <w:spacing w:val="32"/>
        </w:rPr>
        <w:t xml:space="preserve"> </w:t>
      </w:r>
      <w:r>
        <w:t>role</w:t>
      </w:r>
      <w:r>
        <w:rPr>
          <w:spacing w:val="32"/>
        </w:rPr>
        <w:t xml:space="preserve"> </w:t>
      </w:r>
      <w:r>
        <w:t>of</w:t>
      </w:r>
      <w:r>
        <w:rPr>
          <w:spacing w:val="32"/>
        </w:rPr>
        <w:t xml:space="preserve"> </w:t>
      </w:r>
      <w:r>
        <w:t>the</w:t>
      </w:r>
      <w:r>
        <w:rPr>
          <w:spacing w:val="32"/>
        </w:rPr>
        <w:t xml:space="preserve"> </w:t>
      </w:r>
      <w:r>
        <w:t>content.</w:t>
      </w:r>
      <w:r>
        <w:rPr>
          <w:spacing w:val="33"/>
        </w:rPr>
        <w:t xml:space="preserve"> </w:t>
      </w:r>
      <w:r>
        <w:t>A</w:t>
      </w:r>
      <w:r>
        <w:rPr>
          <w:spacing w:val="34"/>
        </w:rPr>
        <w:t xml:space="preserve"> </w:t>
      </w:r>
      <w:r>
        <w:t>more</w:t>
      </w:r>
      <w:r>
        <w:rPr>
          <w:spacing w:val="32"/>
        </w:rPr>
        <w:t xml:space="preserve"> </w:t>
      </w:r>
      <w:r>
        <w:t>meaningful</w:t>
      </w:r>
      <w:r>
        <w:rPr>
          <w:spacing w:val="33"/>
        </w:rPr>
        <w:t xml:space="preserve"> </w:t>
      </w:r>
      <w:r>
        <w:t>organization would be:</w:t>
      </w:r>
    </w:p>
    <w:p w14:paraId="5E75D70D">
      <w:pPr>
        <w:pStyle w:val="9"/>
        <w:numPr>
          <w:ilvl w:val="0"/>
          <w:numId w:val="4"/>
        </w:numPr>
        <w:tabs>
          <w:tab w:val="left" w:pos="380"/>
        </w:tabs>
        <w:spacing w:before="119" w:after="0" w:line="240" w:lineRule="auto"/>
        <w:ind w:left="380" w:right="0" w:hanging="360"/>
        <w:jc w:val="left"/>
        <w:rPr>
          <w:sz w:val="24"/>
        </w:rPr>
      </w:pPr>
      <w:r>
        <w:rPr>
          <w:sz w:val="24"/>
        </w:rPr>
        <w:t>&lt;header&gt;</w:t>
      </w:r>
      <w:r>
        <w:rPr>
          <w:spacing w:val="-3"/>
          <w:sz w:val="24"/>
        </w:rPr>
        <w:t xml:space="preserve"> </w:t>
      </w:r>
      <w:r>
        <w:rPr>
          <w:sz w:val="24"/>
        </w:rPr>
        <w:t>for the</w:t>
      </w:r>
      <w:r>
        <w:rPr>
          <w:spacing w:val="-2"/>
          <w:sz w:val="24"/>
        </w:rPr>
        <w:t xml:space="preserve"> </w:t>
      </w:r>
      <w:r>
        <w:rPr>
          <w:sz w:val="24"/>
        </w:rPr>
        <w:t>company</w:t>
      </w:r>
      <w:r>
        <w:rPr>
          <w:spacing w:val="-2"/>
          <w:sz w:val="24"/>
        </w:rPr>
        <w:t xml:space="preserve"> </w:t>
      </w:r>
      <w:r>
        <w:rPr>
          <w:sz w:val="24"/>
        </w:rPr>
        <w:t>title</w:t>
      </w:r>
      <w:r>
        <w:rPr>
          <w:spacing w:val="-2"/>
          <w:sz w:val="24"/>
        </w:rPr>
        <w:t xml:space="preserve"> </w:t>
      </w:r>
      <w:r>
        <w:rPr>
          <w:sz w:val="24"/>
        </w:rPr>
        <w:t>or</w:t>
      </w:r>
      <w:r>
        <w:rPr>
          <w:spacing w:val="-2"/>
          <w:sz w:val="24"/>
        </w:rPr>
        <w:t xml:space="preserve"> </w:t>
      </w:r>
      <w:r>
        <w:rPr>
          <w:sz w:val="24"/>
        </w:rPr>
        <w:t>introductory</w:t>
      </w:r>
      <w:r>
        <w:rPr>
          <w:spacing w:val="-1"/>
          <w:sz w:val="24"/>
        </w:rPr>
        <w:t xml:space="preserve"> </w:t>
      </w:r>
      <w:r>
        <w:rPr>
          <w:spacing w:val="-2"/>
          <w:sz w:val="24"/>
        </w:rPr>
        <w:t>content.</w:t>
      </w:r>
    </w:p>
    <w:p w14:paraId="701A3016">
      <w:pPr>
        <w:pStyle w:val="9"/>
        <w:numPr>
          <w:ilvl w:val="0"/>
          <w:numId w:val="4"/>
        </w:numPr>
        <w:tabs>
          <w:tab w:val="left" w:pos="380"/>
        </w:tabs>
        <w:spacing w:before="138" w:after="0" w:line="240" w:lineRule="auto"/>
        <w:ind w:left="380" w:right="0" w:hanging="360"/>
        <w:jc w:val="left"/>
        <w:rPr>
          <w:sz w:val="24"/>
        </w:rPr>
      </w:pPr>
      <w:r>
        <w:rPr>
          <w:sz w:val="24"/>
        </w:rPr>
        <w:t>&lt;main&gt;</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primary information</w:t>
      </w:r>
      <w:r>
        <w:rPr>
          <w:spacing w:val="-2"/>
          <w:sz w:val="24"/>
        </w:rPr>
        <w:t xml:space="preserve"> </w:t>
      </w:r>
      <w:r>
        <w:rPr>
          <w:sz w:val="24"/>
        </w:rPr>
        <w:t>displayed</w:t>
      </w:r>
      <w:r>
        <w:rPr>
          <w:spacing w:val="-1"/>
          <w:sz w:val="24"/>
        </w:rPr>
        <w:t xml:space="preserve"> </w:t>
      </w:r>
      <w:r>
        <w:rPr>
          <w:sz w:val="24"/>
        </w:rPr>
        <w:t>to</w:t>
      </w:r>
      <w:r>
        <w:rPr>
          <w:spacing w:val="-1"/>
          <w:sz w:val="24"/>
        </w:rPr>
        <w:t xml:space="preserve"> </w:t>
      </w:r>
      <w:r>
        <w:rPr>
          <w:spacing w:val="-2"/>
          <w:sz w:val="24"/>
        </w:rPr>
        <w:t>visitors.</w:t>
      </w:r>
    </w:p>
    <w:p w14:paraId="602FFAF4">
      <w:pPr>
        <w:pStyle w:val="9"/>
        <w:numPr>
          <w:ilvl w:val="0"/>
          <w:numId w:val="4"/>
        </w:numPr>
        <w:tabs>
          <w:tab w:val="left" w:pos="380"/>
        </w:tabs>
        <w:spacing w:before="136" w:after="0" w:line="240" w:lineRule="auto"/>
        <w:ind w:left="380" w:right="0" w:hanging="360"/>
        <w:jc w:val="left"/>
        <w:rPr>
          <w:sz w:val="24"/>
        </w:rPr>
      </w:pPr>
      <w:r>
        <w:rPr>
          <w:sz w:val="24"/>
        </w:rPr>
        <w:t>&lt;section&gt;</w:t>
      </w:r>
      <w:r>
        <w:rPr>
          <w:spacing w:val="-5"/>
          <w:sz w:val="24"/>
        </w:rPr>
        <w:t xml:space="preserve"> </w:t>
      </w:r>
      <w:r>
        <w:rPr>
          <w:sz w:val="24"/>
        </w:rPr>
        <w:t>for</w:t>
      </w:r>
      <w:r>
        <w:rPr>
          <w:spacing w:val="-2"/>
          <w:sz w:val="24"/>
        </w:rPr>
        <w:t xml:space="preserve"> </w:t>
      </w:r>
      <w:r>
        <w:rPr>
          <w:sz w:val="24"/>
        </w:rPr>
        <w:t>a</w:t>
      </w:r>
      <w:r>
        <w:rPr>
          <w:spacing w:val="-1"/>
          <w:sz w:val="24"/>
        </w:rPr>
        <w:t xml:space="preserve"> </w:t>
      </w:r>
      <w:r>
        <w:rPr>
          <w:sz w:val="24"/>
        </w:rPr>
        <w:t>thematic</w:t>
      </w:r>
      <w:r>
        <w:rPr>
          <w:spacing w:val="-2"/>
          <w:sz w:val="24"/>
        </w:rPr>
        <w:t xml:space="preserve"> </w:t>
      </w:r>
      <w:r>
        <w:rPr>
          <w:sz w:val="24"/>
        </w:rPr>
        <w:t>block</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the</w:t>
      </w:r>
      <w:r>
        <w:rPr>
          <w:spacing w:val="-2"/>
          <w:sz w:val="24"/>
        </w:rPr>
        <w:t xml:space="preserve"> </w:t>
      </w:r>
      <w:r>
        <w:rPr>
          <w:sz w:val="24"/>
        </w:rPr>
        <w:t>company's</w:t>
      </w:r>
      <w:r>
        <w:rPr>
          <w:spacing w:val="1"/>
          <w:sz w:val="24"/>
        </w:rPr>
        <w:t xml:space="preserve"> </w:t>
      </w:r>
      <w:r>
        <w:rPr>
          <w:spacing w:val="-2"/>
          <w:sz w:val="24"/>
        </w:rPr>
        <w:t>profile.</w:t>
      </w:r>
    </w:p>
    <w:p w14:paraId="5FB38F4B">
      <w:pPr>
        <w:pStyle w:val="9"/>
        <w:numPr>
          <w:ilvl w:val="0"/>
          <w:numId w:val="4"/>
        </w:numPr>
        <w:tabs>
          <w:tab w:val="left" w:pos="380"/>
        </w:tabs>
        <w:spacing w:before="138" w:after="0" w:line="240" w:lineRule="auto"/>
        <w:ind w:left="380" w:right="0" w:hanging="360"/>
        <w:jc w:val="left"/>
        <w:rPr>
          <w:sz w:val="24"/>
        </w:rPr>
      </w:pPr>
      <w:r>
        <w:rPr>
          <w:sz w:val="24"/>
        </w:rPr>
        <w:t>&lt;footer&gt;</w:t>
      </w:r>
      <w:r>
        <w:rPr>
          <w:spacing w:val="-5"/>
          <w:sz w:val="24"/>
        </w:rPr>
        <w:t xml:space="preserve"> </w:t>
      </w:r>
      <w:r>
        <w:rPr>
          <w:sz w:val="24"/>
        </w:rPr>
        <w:t>for</w:t>
      </w:r>
      <w:r>
        <w:rPr>
          <w:spacing w:val="-1"/>
          <w:sz w:val="24"/>
        </w:rPr>
        <w:t xml:space="preserve"> </w:t>
      </w:r>
      <w:r>
        <w:rPr>
          <w:sz w:val="24"/>
        </w:rPr>
        <w:t>contact,</w:t>
      </w:r>
      <w:r>
        <w:rPr>
          <w:spacing w:val="1"/>
          <w:sz w:val="24"/>
        </w:rPr>
        <w:t xml:space="preserve"> </w:t>
      </w:r>
      <w:r>
        <w:rPr>
          <w:sz w:val="24"/>
        </w:rPr>
        <w:t>copyright,</w:t>
      </w:r>
      <w:r>
        <w:rPr>
          <w:spacing w:val="-2"/>
          <w:sz w:val="24"/>
        </w:rPr>
        <w:t xml:space="preserve"> </w:t>
      </w:r>
      <w:r>
        <w:rPr>
          <w:sz w:val="24"/>
        </w:rPr>
        <w:t>or</w:t>
      </w:r>
      <w:r>
        <w:rPr>
          <w:spacing w:val="-2"/>
          <w:sz w:val="24"/>
        </w:rPr>
        <w:t xml:space="preserve"> </w:t>
      </w:r>
      <w:r>
        <w:rPr>
          <w:sz w:val="24"/>
        </w:rPr>
        <w:t>other</w:t>
      </w:r>
      <w:r>
        <w:rPr>
          <w:spacing w:val="-1"/>
          <w:sz w:val="24"/>
        </w:rPr>
        <w:t xml:space="preserve"> </w:t>
      </w:r>
      <w:r>
        <w:rPr>
          <w:sz w:val="24"/>
        </w:rPr>
        <w:t>supporting</w:t>
      </w:r>
      <w:r>
        <w:rPr>
          <w:spacing w:val="-1"/>
          <w:sz w:val="24"/>
        </w:rPr>
        <w:t xml:space="preserve"> </w:t>
      </w:r>
      <w:r>
        <w:rPr>
          <w:spacing w:val="-2"/>
          <w:sz w:val="24"/>
        </w:rPr>
        <w:t>information.</w:t>
      </w:r>
    </w:p>
    <w:p w14:paraId="60A10E34">
      <w:pPr>
        <w:pStyle w:val="7"/>
        <w:spacing w:before="198" w:line="360" w:lineRule="auto"/>
        <w:ind w:left="20" w:right="123"/>
      </w:pPr>
      <w:r>
        <w:t>Semantic</w:t>
      </w:r>
      <w:r>
        <w:rPr>
          <w:spacing w:val="-2"/>
        </w:rPr>
        <w:t xml:space="preserve"> </w:t>
      </w:r>
      <w:r>
        <w:t>structure is</w:t>
      </w:r>
      <w:r>
        <w:rPr>
          <w:spacing w:val="-2"/>
        </w:rPr>
        <w:t xml:space="preserve"> </w:t>
      </w:r>
      <w:r>
        <w:t>useful not only</w:t>
      </w:r>
      <w:r>
        <w:rPr>
          <w:spacing w:val="-2"/>
        </w:rPr>
        <w:t xml:space="preserve"> </w:t>
      </w:r>
      <w:r>
        <w:t>for</w:t>
      </w:r>
      <w:r>
        <w:rPr>
          <w:spacing w:val="-1"/>
        </w:rPr>
        <w:t xml:space="preserve"> </w:t>
      </w:r>
      <w:r>
        <w:t>browsers but also for</w:t>
      </w:r>
      <w:r>
        <w:rPr>
          <w:spacing w:val="-1"/>
        </w:rPr>
        <w:t xml:space="preserve"> </w:t>
      </w:r>
      <w:r>
        <w:t>search engines, assistive</w:t>
      </w:r>
      <w:r>
        <w:rPr>
          <w:spacing w:val="-1"/>
        </w:rPr>
        <w:t xml:space="preserve"> </w:t>
      </w:r>
      <w:r>
        <w:t>technologies, and developers maintaining the website.</w:t>
      </w:r>
    </w:p>
    <w:p w14:paraId="200EE134">
      <w:pPr>
        <w:pStyle w:val="7"/>
        <w:spacing w:after="0" w:line="360" w:lineRule="auto"/>
        <w:sectPr>
          <w:pgSz w:w="12240" w:h="15840"/>
          <w:pgMar w:top="1000" w:right="850" w:bottom="280" w:left="1275" w:header="720" w:footer="720" w:gutter="0"/>
          <w:cols w:space="720" w:num="1"/>
        </w:sectPr>
      </w:pPr>
    </w:p>
    <w:p w14:paraId="525F61AF">
      <w:pPr>
        <w:pStyle w:val="3"/>
        <w:numPr>
          <w:ilvl w:val="1"/>
          <w:numId w:val="1"/>
        </w:numPr>
        <w:tabs>
          <w:tab w:val="left" w:pos="407"/>
        </w:tabs>
        <w:spacing w:before="60" w:after="0" w:line="240" w:lineRule="auto"/>
        <w:ind w:left="407" w:right="0" w:hanging="387"/>
        <w:jc w:val="left"/>
      </w:pPr>
      <w:bookmarkStart w:id="16" w:name="2.4 Corrected standards-based HTML struc"/>
      <w:bookmarkEnd w:id="16"/>
      <w:r>
        <w:t>Corrected</w:t>
      </w:r>
      <w:r>
        <w:rPr>
          <w:spacing w:val="-11"/>
        </w:rPr>
        <w:t xml:space="preserve"> </w:t>
      </w:r>
      <w:r>
        <w:t>standards-based</w:t>
      </w:r>
      <w:r>
        <w:rPr>
          <w:spacing w:val="-10"/>
        </w:rPr>
        <w:t xml:space="preserve"> </w:t>
      </w:r>
      <w:r>
        <w:t>HTML</w:t>
      </w:r>
      <w:r>
        <w:rPr>
          <w:spacing w:val="-11"/>
        </w:rPr>
        <w:t xml:space="preserve"> </w:t>
      </w:r>
      <w:r>
        <w:rPr>
          <w:spacing w:val="-2"/>
        </w:rPr>
        <w:t>structure</w:t>
      </w:r>
    </w:p>
    <w:p w14:paraId="20BFC468">
      <w:pPr>
        <w:pStyle w:val="7"/>
        <w:spacing w:before="6"/>
        <w:rPr>
          <w:b/>
          <w:sz w:val="19"/>
        </w:rPr>
      </w:pPr>
      <w:r>
        <w:rPr>
          <w:b/>
          <w:sz w:val="19"/>
        </w:rPr>
        <mc:AlternateContent>
          <mc:Choice Requires="wps">
            <w:drawing>
              <wp:anchor distT="0" distB="0" distL="0" distR="0" simplePos="0" relativeHeight="251664384" behindDoc="1" locked="0" layoutInCell="1" allowOverlap="1">
                <wp:simplePos x="0" y="0"/>
                <wp:positionH relativeFrom="page">
                  <wp:posOffset>997585</wp:posOffset>
                </wp:positionH>
                <wp:positionV relativeFrom="paragraph">
                  <wp:posOffset>160655</wp:posOffset>
                </wp:positionV>
                <wp:extent cx="5868035" cy="5518150"/>
                <wp:effectExtent l="0" t="0" r="0" b="0"/>
                <wp:wrapTopAndBottom/>
                <wp:docPr id="26" name="Textbox 26"/>
                <wp:cNvGraphicFramePr/>
                <a:graphic xmlns:a="http://schemas.openxmlformats.org/drawingml/2006/main">
                  <a:graphicData uri="http://schemas.microsoft.com/office/word/2010/wordprocessingShape">
                    <wps:wsp>
                      <wps:cNvSpPr txBox="1"/>
                      <wps:spPr>
                        <a:xfrm>
                          <a:off x="0" y="0"/>
                          <a:ext cx="5868035" cy="5518150"/>
                        </a:xfrm>
                        <a:prstGeom prst="rect">
                          <a:avLst/>
                        </a:prstGeom>
                        <a:ln w="6096">
                          <a:solidFill>
                            <a:srgbClr val="BEBEBE"/>
                          </a:solidFill>
                          <a:prstDash val="solid"/>
                        </a:ln>
                      </wps:spPr>
                      <wps:txbx>
                        <w:txbxContent>
                          <w:p w14:paraId="38D5A3D4">
                            <w:pPr>
                              <w:spacing w:before="79"/>
                              <w:ind w:left="80" w:right="0" w:firstLine="0"/>
                              <w:jc w:val="left"/>
                              <w:rPr>
                                <w:sz w:val="19"/>
                              </w:rPr>
                            </w:pPr>
                            <w:r>
                              <w:rPr>
                                <w:sz w:val="19"/>
                              </w:rPr>
                              <w:t>&lt;!DOCTYPE</w:t>
                            </w:r>
                            <w:r>
                              <w:rPr>
                                <w:spacing w:val="-4"/>
                                <w:sz w:val="19"/>
                              </w:rPr>
                              <w:t xml:space="preserve"> </w:t>
                            </w:r>
                            <w:r>
                              <w:rPr>
                                <w:spacing w:val="-2"/>
                                <w:sz w:val="19"/>
                              </w:rPr>
                              <w:t>html&gt;</w:t>
                            </w:r>
                          </w:p>
                          <w:p w14:paraId="704C24F6">
                            <w:pPr>
                              <w:spacing w:before="111"/>
                              <w:ind w:left="80" w:right="0" w:firstLine="0"/>
                              <w:jc w:val="left"/>
                              <w:rPr>
                                <w:sz w:val="19"/>
                              </w:rPr>
                            </w:pPr>
                            <w:r>
                              <w:rPr>
                                <w:sz w:val="19"/>
                              </w:rPr>
                              <w:t>&lt;html</w:t>
                            </w:r>
                            <w:r>
                              <w:rPr>
                                <w:spacing w:val="-1"/>
                                <w:sz w:val="19"/>
                              </w:rPr>
                              <w:t xml:space="preserve"> </w:t>
                            </w:r>
                            <w:r>
                              <w:rPr>
                                <w:spacing w:val="-2"/>
                                <w:sz w:val="19"/>
                              </w:rPr>
                              <w:t>lang="en"&gt;</w:t>
                            </w:r>
                          </w:p>
                          <w:p w14:paraId="17EE8205">
                            <w:pPr>
                              <w:spacing w:before="108"/>
                              <w:ind w:left="80" w:right="0" w:firstLine="0"/>
                              <w:jc w:val="left"/>
                              <w:rPr>
                                <w:sz w:val="19"/>
                              </w:rPr>
                            </w:pPr>
                            <w:r>
                              <w:rPr>
                                <w:spacing w:val="-2"/>
                                <w:sz w:val="19"/>
                              </w:rPr>
                              <w:t>&lt;head&gt;</w:t>
                            </w:r>
                          </w:p>
                          <w:p w14:paraId="4946ED56">
                            <w:pPr>
                              <w:spacing w:before="110"/>
                              <w:ind w:left="269" w:right="0" w:firstLine="0"/>
                              <w:jc w:val="left"/>
                              <w:rPr>
                                <w:sz w:val="19"/>
                              </w:rPr>
                            </w:pPr>
                            <w:r>
                              <w:rPr>
                                <w:sz w:val="19"/>
                              </w:rPr>
                              <w:t>&lt;meta</w:t>
                            </w:r>
                            <w:r>
                              <w:rPr>
                                <w:spacing w:val="-11"/>
                                <w:sz w:val="19"/>
                              </w:rPr>
                              <w:t xml:space="preserve"> </w:t>
                            </w:r>
                            <w:r>
                              <w:rPr>
                                <w:sz w:val="19"/>
                              </w:rPr>
                              <w:t>charset="UTF-</w:t>
                            </w:r>
                            <w:r>
                              <w:rPr>
                                <w:spacing w:val="-5"/>
                                <w:sz w:val="19"/>
                              </w:rPr>
                              <w:t>8"&gt;</w:t>
                            </w:r>
                          </w:p>
                          <w:p w14:paraId="5EB39805">
                            <w:pPr>
                              <w:spacing w:before="108"/>
                              <w:ind w:left="269" w:right="0" w:firstLine="0"/>
                              <w:jc w:val="left"/>
                              <w:rPr>
                                <w:sz w:val="19"/>
                              </w:rPr>
                            </w:pPr>
                            <w:r>
                              <w:rPr>
                                <w:sz w:val="19"/>
                              </w:rPr>
                              <w:t>&lt;meta</w:t>
                            </w:r>
                            <w:r>
                              <w:rPr>
                                <w:spacing w:val="-7"/>
                                <w:sz w:val="19"/>
                              </w:rPr>
                              <w:t xml:space="preserve"> </w:t>
                            </w:r>
                            <w:r>
                              <w:rPr>
                                <w:sz w:val="19"/>
                              </w:rPr>
                              <w:t>name="viewport"</w:t>
                            </w:r>
                            <w:r>
                              <w:rPr>
                                <w:spacing w:val="-5"/>
                                <w:sz w:val="19"/>
                              </w:rPr>
                              <w:t xml:space="preserve"> </w:t>
                            </w:r>
                            <w:r>
                              <w:rPr>
                                <w:sz w:val="19"/>
                              </w:rPr>
                              <w:t>content="width=device-width,</w:t>
                            </w:r>
                            <w:r>
                              <w:rPr>
                                <w:spacing w:val="-6"/>
                                <w:sz w:val="19"/>
                              </w:rPr>
                              <w:t xml:space="preserve"> </w:t>
                            </w:r>
                            <w:r>
                              <w:rPr>
                                <w:sz w:val="19"/>
                              </w:rPr>
                              <w:t>initial-</w:t>
                            </w:r>
                            <w:r>
                              <w:rPr>
                                <w:spacing w:val="-2"/>
                                <w:sz w:val="19"/>
                              </w:rPr>
                              <w:t>scale=1.0"&gt;</w:t>
                            </w:r>
                          </w:p>
                          <w:p w14:paraId="2717AEFE">
                            <w:pPr>
                              <w:spacing w:before="110"/>
                              <w:ind w:left="269" w:right="0" w:firstLine="0"/>
                              <w:jc w:val="left"/>
                              <w:rPr>
                                <w:sz w:val="19"/>
                              </w:rPr>
                            </w:pPr>
                            <w:r>
                              <w:rPr>
                                <w:sz w:val="19"/>
                              </w:rPr>
                              <w:t>&lt;title&gt;Company</w:t>
                            </w:r>
                            <w:r>
                              <w:rPr>
                                <w:spacing w:val="-5"/>
                                <w:sz w:val="19"/>
                              </w:rPr>
                              <w:t xml:space="preserve"> </w:t>
                            </w:r>
                            <w:r>
                              <w:rPr>
                                <w:spacing w:val="-2"/>
                                <w:sz w:val="19"/>
                              </w:rPr>
                              <w:t>Profile&lt;/title&gt;</w:t>
                            </w:r>
                          </w:p>
                          <w:p w14:paraId="19F0A16E">
                            <w:pPr>
                              <w:spacing w:before="108"/>
                              <w:ind w:left="80" w:right="0" w:firstLine="0"/>
                              <w:jc w:val="left"/>
                              <w:rPr>
                                <w:sz w:val="19"/>
                              </w:rPr>
                            </w:pPr>
                            <w:r>
                              <w:rPr>
                                <w:spacing w:val="-2"/>
                                <w:sz w:val="19"/>
                              </w:rPr>
                              <w:t>&lt;/head&gt;</w:t>
                            </w:r>
                          </w:p>
                          <w:p w14:paraId="5454C372">
                            <w:pPr>
                              <w:spacing w:before="110"/>
                              <w:ind w:left="80" w:right="0" w:firstLine="0"/>
                              <w:jc w:val="left"/>
                              <w:rPr>
                                <w:sz w:val="19"/>
                              </w:rPr>
                            </w:pPr>
                            <w:r>
                              <w:rPr>
                                <w:spacing w:val="-2"/>
                                <w:sz w:val="19"/>
                              </w:rPr>
                              <w:t>&lt;body&gt;</w:t>
                            </w:r>
                          </w:p>
                          <w:p w14:paraId="117ACF60">
                            <w:pPr>
                              <w:pStyle w:val="7"/>
                              <w:rPr>
                                <w:sz w:val="19"/>
                              </w:rPr>
                            </w:pPr>
                          </w:p>
                          <w:p w14:paraId="3947C8A3">
                            <w:pPr>
                              <w:pStyle w:val="7"/>
                              <w:rPr>
                                <w:sz w:val="19"/>
                              </w:rPr>
                            </w:pPr>
                          </w:p>
                          <w:p w14:paraId="6CFA6811">
                            <w:pPr>
                              <w:spacing w:before="0"/>
                              <w:ind w:left="80" w:right="0" w:firstLine="0"/>
                              <w:jc w:val="left"/>
                              <w:rPr>
                                <w:sz w:val="19"/>
                              </w:rPr>
                            </w:pPr>
                            <w:r>
                              <w:rPr>
                                <w:spacing w:val="-2"/>
                                <w:sz w:val="19"/>
                              </w:rPr>
                              <w:t>&lt;header&gt;</w:t>
                            </w:r>
                          </w:p>
                          <w:p w14:paraId="24283914">
                            <w:pPr>
                              <w:spacing w:before="110"/>
                              <w:ind w:left="269" w:right="0" w:firstLine="0"/>
                              <w:jc w:val="left"/>
                              <w:rPr>
                                <w:sz w:val="19"/>
                              </w:rPr>
                            </w:pPr>
                            <w:r>
                              <w:rPr>
                                <w:sz w:val="19"/>
                              </w:rPr>
                              <w:t>&lt;h1&gt;Welcome</w:t>
                            </w:r>
                            <w:r>
                              <w:rPr>
                                <w:spacing w:val="-2"/>
                                <w:sz w:val="19"/>
                              </w:rPr>
                              <w:t xml:space="preserve"> </w:t>
                            </w:r>
                            <w:r>
                              <w:rPr>
                                <w:sz w:val="19"/>
                              </w:rPr>
                              <w:t>to</w:t>
                            </w:r>
                            <w:r>
                              <w:rPr>
                                <w:spacing w:val="-2"/>
                                <w:sz w:val="19"/>
                              </w:rPr>
                              <w:t xml:space="preserve"> </w:t>
                            </w:r>
                            <w:r>
                              <w:rPr>
                                <w:sz w:val="19"/>
                              </w:rPr>
                              <w:t>Our</w:t>
                            </w:r>
                            <w:r>
                              <w:rPr>
                                <w:spacing w:val="-2"/>
                                <w:sz w:val="19"/>
                              </w:rPr>
                              <w:t xml:space="preserve"> Company&lt;/h1&gt;</w:t>
                            </w:r>
                          </w:p>
                          <w:p w14:paraId="3B2E9829">
                            <w:pPr>
                              <w:spacing w:before="108"/>
                              <w:ind w:left="80" w:right="0" w:firstLine="0"/>
                              <w:jc w:val="left"/>
                              <w:rPr>
                                <w:sz w:val="19"/>
                              </w:rPr>
                            </w:pPr>
                            <w:r>
                              <w:rPr>
                                <w:spacing w:val="-2"/>
                                <w:sz w:val="19"/>
                              </w:rPr>
                              <w:t>&lt;/header&gt;</w:t>
                            </w:r>
                          </w:p>
                          <w:p w14:paraId="79D6B3AA">
                            <w:pPr>
                              <w:pStyle w:val="7"/>
                              <w:rPr>
                                <w:sz w:val="19"/>
                              </w:rPr>
                            </w:pPr>
                          </w:p>
                          <w:p w14:paraId="54EC684B">
                            <w:pPr>
                              <w:pStyle w:val="7"/>
                              <w:rPr>
                                <w:sz w:val="19"/>
                              </w:rPr>
                            </w:pPr>
                          </w:p>
                          <w:p w14:paraId="0FB7DB84">
                            <w:pPr>
                              <w:spacing w:before="0"/>
                              <w:ind w:left="80" w:right="0" w:firstLine="0"/>
                              <w:jc w:val="left"/>
                              <w:rPr>
                                <w:sz w:val="19"/>
                              </w:rPr>
                            </w:pPr>
                            <w:r>
                              <w:rPr>
                                <w:spacing w:val="-2"/>
                                <w:sz w:val="19"/>
                              </w:rPr>
                              <w:t>&lt;main&gt;</w:t>
                            </w:r>
                          </w:p>
                          <w:p w14:paraId="26BABDA8">
                            <w:pPr>
                              <w:spacing w:before="110"/>
                              <w:ind w:left="269" w:right="0" w:firstLine="0"/>
                              <w:jc w:val="left"/>
                              <w:rPr>
                                <w:sz w:val="19"/>
                              </w:rPr>
                            </w:pPr>
                            <w:r>
                              <w:rPr>
                                <w:sz w:val="19"/>
                              </w:rPr>
                              <w:t>&lt;section</w:t>
                            </w:r>
                            <w:r>
                              <w:rPr>
                                <w:spacing w:val="-10"/>
                                <w:sz w:val="19"/>
                              </w:rPr>
                              <w:t xml:space="preserve"> </w:t>
                            </w:r>
                            <w:r>
                              <w:rPr>
                                <w:sz w:val="19"/>
                              </w:rPr>
                              <w:t>aria-labelledby="about-</w:t>
                            </w:r>
                            <w:r>
                              <w:rPr>
                                <w:spacing w:val="-2"/>
                                <w:sz w:val="19"/>
                              </w:rPr>
                              <w:t>title"&gt;</w:t>
                            </w:r>
                          </w:p>
                          <w:p w14:paraId="3D40375D">
                            <w:pPr>
                              <w:spacing w:before="108"/>
                              <w:ind w:left="459" w:right="0" w:firstLine="0"/>
                              <w:jc w:val="left"/>
                              <w:rPr>
                                <w:sz w:val="19"/>
                              </w:rPr>
                            </w:pPr>
                            <w:r>
                              <w:rPr>
                                <w:sz w:val="19"/>
                              </w:rPr>
                              <w:t>&lt;h2</w:t>
                            </w:r>
                            <w:r>
                              <w:rPr>
                                <w:spacing w:val="-2"/>
                                <w:sz w:val="19"/>
                              </w:rPr>
                              <w:t xml:space="preserve"> </w:t>
                            </w:r>
                            <w:r>
                              <w:rPr>
                                <w:sz w:val="19"/>
                              </w:rPr>
                              <w:t>id="about-title"&gt;About</w:t>
                            </w:r>
                            <w:r>
                              <w:rPr>
                                <w:spacing w:val="-3"/>
                                <w:sz w:val="19"/>
                              </w:rPr>
                              <w:t xml:space="preserve"> </w:t>
                            </w:r>
                            <w:r>
                              <w:rPr>
                                <w:sz w:val="19"/>
                              </w:rPr>
                              <w:t>Our</w:t>
                            </w:r>
                            <w:r>
                              <w:rPr>
                                <w:spacing w:val="-2"/>
                                <w:sz w:val="19"/>
                              </w:rPr>
                              <w:t xml:space="preserve"> Company&lt;/h2&gt;</w:t>
                            </w:r>
                          </w:p>
                          <w:p w14:paraId="17C5FE44">
                            <w:pPr>
                              <w:spacing w:before="111"/>
                              <w:ind w:left="459" w:right="0" w:firstLine="0"/>
                              <w:jc w:val="left"/>
                              <w:rPr>
                                <w:sz w:val="19"/>
                              </w:rPr>
                            </w:pPr>
                            <w:r>
                              <w:rPr>
                                <w:sz w:val="19"/>
                              </w:rPr>
                              <w:t>&lt;p&gt;We</w:t>
                            </w:r>
                            <w:r>
                              <w:rPr>
                                <w:spacing w:val="-2"/>
                                <w:sz w:val="19"/>
                              </w:rPr>
                              <w:t xml:space="preserve"> </w:t>
                            </w:r>
                            <w:r>
                              <w:rPr>
                                <w:sz w:val="19"/>
                              </w:rPr>
                              <w:t>provide</w:t>
                            </w:r>
                            <w:r>
                              <w:rPr>
                                <w:spacing w:val="-5"/>
                                <w:sz w:val="19"/>
                              </w:rPr>
                              <w:t xml:space="preserve"> </w:t>
                            </w:r>
                            <w:r>
                              <w:rPr>
                                <w:sz w:val="19"/>
                              </w:rPr>
                              <w:t>reliable</w:t>
                            </w:r>
                            <w:r>
                              <w:rPr>
                                <w:spacing w:val="-2"/>
                                <w:sz w:val="19"/>
                              </w:rPr>
                              <w:t xml:space="preserve"> </w:t>
                            </w:r>
                            <w:r>
                              <w:rPr>
                                <w:sz w:val="19"/>
                              </w:rPr>
                              <w:t>digital</w:t>
                            </w:r>
                            <w:r>
                              <w:rPr>
                                <w:spacing w:val="-2"/>
                                <w:sz w:val="19"/>
                              </w:rPr>
                              <w:t xml:space="preserve"> </w:t>
                            </w:r>
                            <w:r>
                              <w:rPr>
                                <w:sz w:val="19"/>
                              </w:rPr>
                              <w:t>services</w:t>
                            </w:r>
                            <w:r>
                              <w:rPr>
                                <w:spacing w:val="-1"/>
                                <w:sz w:val="19"/>
                              </w:rPr>
                              <w:t xml:space="preserve"> </w:t>
                            </w:r>
                            <w:r>
                              <w:rPr>
                                <w:sz w:val="19"/>
                              </w:rPr>
                              <w:t>and</w:t>
                            </w:r>
                            <w:r>
                              <w:rPr>
                                <w:spacing w:val="-3"/>
                                <w:sz w:val="19"/>
                              </w:rPr>
                              <w:t xml:space="preserve"> </w:t>
                            </w:r>
                            <w:r>
                              <w:rPr>
                                <w:sz w:val="19"/>
                              </w:rPr>
                              <w:t>customer-focused</w:t>
                            </w:r>
                            <w:r>
                              <w:rPr>
                                <w:spacing w:val="-2"/>
                                <w:sz w:val="19"/>
                              </w:rPr>
                              <w:t xml:space="preserve"> solutions.&lt;/p&gt;</w:t>
                            </w:r>
                          </w:p>
                          <w:p w14:paraId="0E5D178E">
                            <w:pPr>
                              <w:spacing w:before="108"/>
                              <w:ind w:left="269" w:right="0" w:firstLine="0"/>
                              <w:jc w:val="left"/>
                              <w:rPr>
                                <w:sz w:val="19"/>
                              </w:rPr>
                            </w:pPr>
                            <w:r>
                              <w:rPr>
                                <w:spacing w:val="-2"/>
                                <w:sz w:val="19"/>
                              </w:rPr>
                              <w:t>&lt;/section&gt;</w:t>
                            </w:r>
                          </w:p>
                          <w:p w14:paraId="49D882AA">
                            <w:pPr>
                              <w:spacing w:before="110"/>
                              <w:ind w:left="80" w:right="0" w:firstLine="0"/>
                              <w:jc w:val="left"/>
                              <w:rPr>
                                <w:sz w:val="19"/>
                              </w:rPr>
                            </w:pPr>
                            <w:r>
                              <w:rPr>
                                <w:spacing w:val="-2"/>
                                <w:sz w:val="19"/>
                              </w:rPr>
                              <w:t>&lt;/main&gt;</w:t>
                            </w:r>
                          </w:p>
                          <w:p w14:paraId="18633E3E">
                            <w:pPr>
                              <w:pStyle w:val="7"/>
                              <w:spacing w:before="218"/>
                              <w:rPr>
                                <w:sz w:val="19"/>
                              </w:rPr>
                            </w:pPr>
                          </w:p>
                          <w:p w14:paraId="2708C6DC">
                            <w:pPr>
                              <w:spacing w:before="0"/>
                              <w:ind w:left="80" w:right="0" w:firstLine="0"/>
                              <w:jc w:val="left"/>
                              <w:rPr>
                                <w:sz w:val="19"/>
                              </w:rPr>
                            </w:pPr>
                            <w:r>
                              <w:rPr>
                                <w:spacing w:val="-2"/>
                                <w:sz w:val="19"/>
                              </w:rPr>
                              <w:t>&lt;footer&gt;</w:t>
                            </w:r>
                          </w:p>
                          <w:p w14:paraId="6A42D1FF">
                            <w:pPr>
                              <w:spacing w:before="110"/>
                              <w:ind w:left="269" w:right="0" w:firstLine="0"/>
                              <w:jc w:val="left"/>
                              <w:rPr>
                                <w:sz w:val="19"/>
                              </w:rPr>
                            </w:pPr>
                            <w:r>
                              <w:rPr>
                                <w:sz w:val="19"/>
                              </w:rPr>
                              <w:t>&lt;p&gt;Contact</w:t>
                            </w:r>
                            <w:r>
                              <w:rPr>
                                <w:spacing w:val="-2"/>
                                <w:sz w:val="19"/>
                              </w:rPr>
                              <w:t xml:space="preserve"> </w:t>
                            </w:r>
                            <w:r>
                              <w:rPr>
                                <w:sz w:val="19"/>
                              </w:rPr>
                              <w:t>the</w:t>
                            </w:r>
                            <w:r>
                              <w:rPr>
                                <w:spacing w:val="-4"/>
                                <w:sz w:val="19"/>
                              </w:rPr>
                              <w:t xml:space="preserve"> </w:t>
                            </w:r>
                            <w:r>
                              <w:rPr>
                                <w:sz w:val="19"/>
                              </w:rPr>
                              <w:t>company</w:t>
                            </w:r>
                            <w:r>
                              <w:rPr>
                                <w:spacing w:val="-2"/>
                                <w:sz w:val="19"/>
                              </w:rPr>
                              <w:t xml:space="preserve"> </w:t>
                            </w:r>
                            <w:r>
                              <w:rPr>
                                <w:sz w:val="19"/>
                              </w:rPr>
                              <w:t>support</w:t>
                            </w:r>
                            <w:r>
                              <w:rPr>
                                <w:spacing w:val="-4"/>
                                <w:sz w:val="19"/>
                              </w:rPr>
                              <w:t xml:space="preserve"> </w:t>
                            </w:r>
                            <w:r>
                              <w:rPr>
                                <w:sz w:val="19"/>
                              </w:rPr>
                              <w:t>team for</w:t>
                            </w:r>
                            <w:r>
                              <w:rPr>
                                <w:spacing w:val="-2"/>
                                <w:sz w:val="19"/>
                              </w:rPr>
                              <w:t xml:space="preserve"> </w:t>
                            </w:r>
                            <w:r>
                              <w:rPr>
                                <w:sz w:val="19"/>
                              </w:rPr>
                              <w:t>more</w:t>
                            </w:r>
                            <w:r>
                              <w:rPr>
                                <w:spacing w:val="1"/>
                                <w:sz w:val="19"/>
                              </w:rPr>
                              <w:t xml:space="preserve"> </w:t>
                            </w:r>
                            <w:r>
                              <w:rPr>
                                <w:spacing w:val="-2"/>
                                <w:sz w:val="19"/>
                              </w:rPr>
                              <w:t>information.&lt;/p&gt;</w:t>
                            </w:r>
                          </w:p>
                          <w:p w14:paraId="73091C7F">
                            <w:pPr>
                              <w:spacing w:before="108"/>
                              <w:ind w:left="80" w:right="0" w:firstLine="0"/>
                              <w:jc w:val="left"/>
                              <w:rPr>
                                <w:sz w:val="19"/>
                              </w:rPr>
                            </w:pPr>
                            <w:r>
                              <w:rPr>
                                <w:spacing w:val="-2"/>
                                <w:sz w:val="19"/>
                              </w:rPr>
                              <w:t>&lt;/footer&gt;</w:t>
                            </w:r>
                          </w:p>
                          <w:p w14:paraId="13304E80">
                            <w:pPr>
                              <w:pStyle w:val="7"/>
                              <w:rPr>
                                <w:sz w:val="19"/>
                              </w:rPr>
                            </w:pPr>
                          </w:p>
                          <w:p w14:paraId="2798CBAD">
                            <w:pPr>
                              <w:pStyle w:val="7"/>
                              <w:rPr>
                                <w:sz w:val="19"/>
                              </w:rPr>
                            </w:pPr>
                          </w:p>
                          <w:p w14:paraId="33709BE1">
                            <w:pPr>
                              <w:spacing w:before="0"/>
                              <w:ind w:left="80" w:right="0" w:firstLine="0"/>
                              <w:jc w:val="left"/>
                              <w:rPr>
                                <w:sz w:val="19"/>
                              </w:rPr>
                            </w:pPr>
                            <w:r>
                              <w:rPr>
                                <w:spacing w:val="-2"/>
                                <w:sz w:val="19"/>
                              </w:rPr>
                              <w:t>&lt;/body&gt;</w:t>
                            </w:r>
                          </w:p>
                          <w:p w14:paraId="4D1F95C5">
                            <w:pPr>
                              <w:spacing w:before="110"/>
                              <w:ind w:left="80" w:right="0" w:firstLine="0"/>
                              <w:jc w:val="left"/>
                              <w:rPr>
                                <w:sz w:val="19"/>
                              </w:rPr>
                            </w:pPr>
                            <w:r>
                              <w:rPr>
                                <w:spacing w:val="-2"/>
                                <w:sz w:val="19"/>
                              </w:rPr>
                              <w:t>&lt;/html&gt;</w:t>
                            </w:r>
                          </w:p>
                        </w:txbxContent>
                      </wps:txbx>
                      <wps:bodyPr wrap="square" lIns="0" tIns="0" rIns="0" bIns="0" rtlCol="0">
                        <a:noAutofit/>
                      </wps:bodyPr>
                    </wps:wsp>
                  </a:graphicData>
                </a:graphic>
              </wp:anchor>
            </w:drawing>
          </mc:Choice>
          <mc:Fallback>
            <w:pict>
              <v:shape id="Textbox 26" o:spid="_x0000_s1026" o:spt="202" type="#_x0000_t202" style="position:absolute;left:0pt;margin-left:78.55pt;margin-top:12.65pt;height:434.5pt;width:462.05pt;mso-position-horizontal-relative:page;mso-wrap-distance-bottom:0pt;mso-wrap-distance-top:0pt;z-index:-251652096;mso-width-relative:page;mso-height-relative:page;" filled="f" stroked="t" coordsize="21600,21600" o:gfxdata="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M0SVHZ&#10;AAAACwEAAA8AAAAAAAAAAQAgAAAAIgAAAGRycy9kb3ducmV2LnhtbFBLAQIUABQAAAAIAIdO4kAA&#10;Bj9y5gEAANoDAAAOAAAAAAAAAAEAIAAAACgBAABkcnMvZTJvRG9jLnhtbFBLBQYAAAAABgAGAFkB&#10;AACABQAAAAA=&#10;">
                <v:fill on="f" focussize="0,0"/>
                <v:stroke weight="0.48pt" color="#BEBEBE" joinstyle="round"/>
                <v:imagedata o:title=""/>
                <o:lock v:ext="edit" aspectratio="f"/>
                <v:textbox inset="0mm,0mm,0mm,0mm">
                  <w:txbxContent>
                    <w:p w14:paraId="38D5A3D4">
                      <w:pPr>
                        <w:spacing w:before="79"/>
                        <w:ind w:left="80" w:right="0" w:firstLine="0"/>
                        <w:jc w:val="left"/>
                        <w:rPr>
                          <w:sz w:val="19"/>
                        </w:rPr>
                      </w:pPr>
                      <w:r>
                        <w:rPr>
                          <w:sz w:val="19"/>
                        </w:rPr>
                        <w:t>&lt;!DOCTYPE</w:t>
                      </w:r>
                      <w:r>
                        <w:rPr>
                          <w:spacing w:val="-4"/>
                          <w:sz w:val="19"/>
                        </w:rPr>
                        <w:t xml:space="preserve"> </w:t>
                      </w:r>
                      <w:r>
                        <w:rPr>
                          <w:spacing w:val="-2"/>
                          <w:sz w:val="19"/>
                        </w:rPr>
                        <w:t>html&gt;</w:t>
                      </w:r>
                    </w:p>
                    <w:p w14:paraId="704C24F6">
                      <w:pPr>
                        <w:spacing w:before="111"/>
                        <w:ind w:left="80" w:right="0" w:firstLine="0"/>
                        <w:jc w:val="left"/>
                        <w:rPr>
                          <w:sz w:val="19"/>
                        </w:rPr>
                      </w:pPr>
                      <w:r>
                        <w:rPr>
                          <w:sz w:val="19"/>
                        </w:rPr>
                        <w:t>&lt;html</w:t>
                      </w:r>
                      <w:r>
                        <w:rPr>
                          <w:spacing w:val="-1"/>
                          <w:sz w:val="19"/>
                        </w:rPr>
                        <w:t xml:space="preserve"> </w:t>
                      </w:r>
                      <w:r>
                        <w:rPr>
                          <w:spacing w:val="-2"/>
                          <w:sz w:val="19"/>
                        </w:rPr>
                        <w:t>lang="en"&gt;</w:t>
                      </w:r>
                    </w:p>
                    <w:p w14:paraId="17EE8205">
                      <w:pPr>
                        <w:spacing w:before="108"/>
                        <w:ind w:left="80" w:right="0" w:firstLine="0"/>
                        <w:jc w:val="left"/>
                        <w:rPr>
                          <w:sz w:val="19"/>
                        </w:rPr>
                      </w:pPr>
                      <w:r>
                        <w:rPr>
                          <w:spacing w:val="-2"/>
                          <w:sz w:val="19"/>
                        </w:rPr>
                        <w:t>&lt;head&gt;</w:t>
                      </w:r>
                    </w:p>
                    <w:p w14:paraId="4946ED56">
                      <w:pPr>
                        <w:spacing w:before="110"/>
                        <w:ind w:left="269" w:right="0" w:firstLine="0"/>
                        <w:jc w:val="left"/>
                        <w:rPr>
                          <w:sz w:val="19"/>
                        </w:rPr>
                      </w:pPr>
                      <w:r>
                        <w:rPr>
                          <w:sz w:val="19"/>
                        </w:rPr>
                        <w:t>&lt;meta</w:t>
                      </w:r>
                      <w:r>
                        <w:rPr>
                          <w:spacing w:val="-11"/>
                          <w:sz w:val="19"/>
                        </w:rPr>
                        <w:t xml:space="preserve"> </w:t>
                      </w:r>
                      <w:r>
                        <w:rPr>
                          <w:sz w:val="19"/>
                        </w:rPr>
                        <w:t>charset="UTF-</w:t>
                      </w:r>
                      <w:r>
                        <w:rPr>
                          <w:spacing w:val="-5"/>
                          <w:sz w:val="19"/>
                        </w:rPr>
                        <w:t>8"&gt;</w:t>
                      </w:r>
                    </w:p>
                    <w:p w14:paraId="5EB39805">
                      <w:pPr>
                        <w:spacing w:before="108"/>
                        <w:ind w:left="269" w:right="0" w:firstLine="0"/>
                        <w:jc w:val="left"/>
                        <w:rPr>
                          <w:sz w:val="19"/>
                        </w:rPr>
                      </w:pPr>
                      <w:r>
                        <w:rPr>
                          <w:sz w:val="19"/>
                        </w:rPr>
                        <w:t>&lt;meta</w:t>
                      </w:r>
                      <w:r>
                        <w:rPr>
                          <w:spacing w:val="-7"/>
                          <w:sz w:val="19"/>
                        </w:rPr>
                        <w:t xml:space="preserve"> </w:t>
                      </w:r>
                      <w:r>
                        <w:rPr>
                          <w:sz w:val="19"/>
                        </w:rPr>
                        <w:t>name="viewport"</w:t>
                      </w:r>
                      <w:r>
                        <w:rPr>
                          <w:spacing w:val="-5"/>
                          <w:sz w:val="19"/>
                        </w:rPr>
                        <w:t xml:space="preserve"> </w:t>
                      </w:r>
                      <w:r>
                        <w:rPr>
                          <w:sz w:val="19"/>
                        </w:rPr>
                        <w:t>content="width=device-width,</w:t>
                      </w:r>
                      <w:r>
                        <w:rPr>
                          <w:spacing w:val="-6"/>
                          <w:sz w:val="19"/>
                        </w:rPr>
                        <w:t xml:space="preserve"> </w:t>
                      </w:r>
                      <w:r>
                        <w:rPr>
                          <w:sz w:val="19"/>
                        </w:rPr>
                        <w:t>initial-</w:t>
                      </w:r>
                      <w:r>
                        <w:rPr>
                          <w:spacing w:val="-2"/>
                          <w:sz w:val="19"/>
                        </w:rPr>
                        <w:t>scale=1.0"&gt;</w:t>
                      </w:r>
                    </w:p>
                    <w:p w14:paraId="2717AEFE">
                      <w:pPr>
                        <w:spacing w:before="110"/>
                        <w:ind w:left="269" w:right="0" w:firstLine="0"/>
                        <w:jc w:val="left"/>
                        <w:rPr>
                          <w:sz w:val="19"/>
                        </w:rPr>
                      </w:pPr>
                      <w:r>
                        <w:rPr>
                          <w:sz w:val="19"/>
                        </w:rPr>
                        <w:t>&lt;title&gt;Company</w:t>
                      </w:r>
                      <w:r>
                        <w:rPr>
                          <w:spacing w:val="-5"/>
                          <w:sz w:val="19"/>
                        </w:rPr>
                        <w:t xml:space="preserve"> </w:t>
                      </w:r>
                      <w:r>
                        <w:rPr>
                          <w:spacing w:val="-2"/>
                          <w:sz w:val="19"/>
                        </w:rPr>
                        <w:t>Profile&lt;/title&gt;</w:t>
                      </w:r>
                    </w:p>
                    <w:p w14:paraId="19F0A16E">
                      <w:pPr>
                        <w:spacing w:before="108"/>
                        <w:ind w:left="80" w:right="0" w:firstLine="0"/>
                        <w:jc w:val="left"/>
                        <w:rPr>
                          <w:sz w:val="19"/>
                        </w:rPr>
                      </w:pPr>
                      <w:r>
                        <w:rPr>
                          <w:spacing w:val="-2"/>
                          <w:sz w:val="19"/>
                        </w:rPr>
                        <w:t>&lt;/head&gt;</w:t>
                      </w:r>
                    </w:p>
                    <w:p w14:paraId="5454C372">
                      <w:pPr>
                        <w:spacing w:before="110"/>
                        <w:ind w:left="80" w:right="0" w:firstLine="0"/>
                        <w:jc w:val="left"/>
                        <w:rPr>
                          <w:sz w:val="19"/>
                        </w:rPr>
                      </w:pPr>
                      <w:r>
                        <w:rPr>
                          <w:spacing w:val="-2"/>
                          <w:sz w:val="19"/>
                        </w:rPr>
                        <w:t>&lt;body&gt;</w:t>
                      </w:r>
                    </w:p>
                    <w:p w14:paraId="117ACF60">
                      <w:pPr>
                        <w:pStyle w:val="7"/>
                        <w:rPr>
                          <w:sz w:val="19"/>
                        </w:rPr>
                      </w:pPr>
                    </w:p>
                    <w:p w14:paraId="3947C8A3">
                      <w:pPr>
                        <w:pStyle w:val="7"/>
                        <w:rPr>
                          <w:sz w:val="19"/>
                        </w:rPr>
                      </w:pPr>
                    </w:p>
                    <w:p w14:paraId="6CFA6811">
                      <w:pPr>
                        <w:spacing w:before="0"/>
                        <w:ind w:left="80" w:right="0" w:firstLine="0"/>
                        <w:jc w:val="left"/>
                        <w:rPr>
                          <w:sz w:val="19"/>
                        </w:rPr>
                      </w:pPr>
                      <w:r>
                        <w:rPr>
                          <w:spacing w:val="-2"/>
                          <w:sz w:val="19"/>
                        </w:rPr>
                        <w:t>&lt;header&gt;</w:t>
                      </w:r>
                    </w:p>
                    <w:p w14:paraId="24283914">
                      <w:pPr>
                        <w:spacing w:before="110"/>
                        <w:ind w:left="269" w:right="0" w:firstLine="0"/>
                        <w:jc w:val="left"/>
                        <w:rPr>
                          <w:sz w:val="19"/>
                        </w:rPr>
                      </w:pPr>
                      <w:r>
                        <w:rPr>
                          <w:sz w:val="19"/>
                        </w:rPr>
                        <w:t>&lt;h1&gt;Welcome</w:t>
                      </w:r>
                      <w:r>
                        <w:rPr>
                          <w:spacing w:val="-2"/>
                          <w:sz w:val="19"/>
                        </w:rPr>
                        <w:t xml:space="preserve"> </w:t>
                      </w:r>
                      <w:r>
                        <w:rPr>
                          <w:sz w:val="19"/>
                        </w:rPr>
                        <w:t>to</w:t>
                      </w:r>
                      <w:r>
                        <w:rPr>
                          <w:spacing w:val="-2"/>
                          <w:sz w:val="19"/>
                        </w:rPr>
                        <w:t xml:space="preserve"> </w:t>
                      </w:r>
                      <w:r>
                        <w:rPr>
                          <w:sz w:val="19"/>
                        </w:rPr>
                        <w:t>Our</w:t>
                      </w:r>
                      <w:r>
                        <w:rPr>
                          <w:spacing w:val="-2"/>
                          <w:sz w:val="19"/>
                        </w:rPr>
                        <w:t xml:space="preserve"> Company&lt;/h1&gt;</w:t>
                      </w:r>
                    </w:p>
                    <w:p w14:paraId="3B2E9829">
                      <w:pPr>
                        <w:spacing w:before="108"/>
                        <w:ind w:left="80" w:right="0" w:firstLine="0"/>
                        <w:jc w:val="left"/>
                        <w:rPr>
                          <w:sz w:val="19"/>
                        </w:rPr>
                      </w:pPr>
                      <w:r>
                        <w:rPr>
                          <w:spacing w:val="-2"/>
                          <w:sz w:val="19"/>
                        </w:rPr>
                        <w:t>&lt;/header&gt;</w:t>
                      </w:r>
                    </w:p>
                    <w:p w14:paraId="79D6B3AA">
                      <w:pPr>
                        <w:pStyle w:val="7"/>
                        <w:rPr>
                          <w:sz w:val="19"/>
                        </w:rPr>
                      </w:pPr>
                    </w:p>
                    <w:p w14:paraId="54EC684B">
                      <w:pPr>
                        <w:pStyle w:val="7"/>
                        <w:rPr>
                          <w:sz w:val="19"/>
                        </w:rPr>
                      </w:pPr>
                    </w:p>
                    <w:p w14:paraId="0FB7DB84">
                      <w:pPr>
                        <w:spacing w:before="0"/>
                        <w:ind w:left="80" w:right="0" w:firstLine="0"/>
                        <w:jc w:val="left"/>
                        <w:rPr>
                          <w:sz w:val="19"/>
                        </w:rPr>
                      </w:pPr>
                      <w:r>
                        <w:rPr>
                          <w:spacing w:val="-2"/>
                          <w:sz w:val="19"/>
                        </w:rPr>
                        <w:t>&lt;main&gt;</w:t>
                      </w:r>
                    </w:p>
                    <w:p w14:paraId="26BABDA8">
                      <w:pPr>
                        <w:spacing w:before="110"/>
                        <w:ind w:left="269" w:right="0" w:firstLine="0"/>
                        <w:jc w:val="left"/>
                        <w:rPr>
                          <w:sz w:val="19"/>
                        </w:rPr>
                      </w:pPr>
                      <w:r>
                        <w:rPr>
                          <w:sz w:val="19"/>
                        </w:rPr>
                        <w:t>&lt;section</w:t>
                      </w:r>
                      <w:r>
                        <w:rPr>
                          <w:spacing w:val="-10"/>
                          <w:sz w:val="19"/>
                        </w:rPr>
                        <w:t xml:space="preserve"> </w:t>
                      </w:r>
                      <w:r>
                        <w:rPr>
                          <w:sz w:val="19"/>
                        </w:rPr>
                        <w:t>aria-labelledby="about-</w:t>
                      </w:r>
                      <w:r>
                        <w:rPr>
                          <w:spacing w:val="-2"/>
                          <w:sz w:val="19"/>
                        </w:rPr>
                        <w:t>title"&gt;</w:t>
                      </w:r>
                    </w:p>
                    <w:p w14:paraId="3D40375D">
                      <w:pPr>
                        <w:spacing w:before="108"/>
                        <w:ind w:left="459" w:right="0" w:firstLine="0"/>
                        <w:jc w:val="left"/>
                        <w:rPr>
                          <w:sz w:val="19"/>
                        </w:rPr>
                      </w:pPr>
                      <w:r>
                        <w:rPr>
                          <w:sz w:val="19"/>
                        </w:rPr>
                        <w:t>&lt;h2</w:t>
                      </w:r>
                      <w:r>
                        <w:rPr>
                          <w:spacing w:val="-2"/>
                          <w:sz w:val="19"/>
                        </w:rPr>
                        <w:t xml:space="preserve"> </w:t>
                      </w:r>
                      <w:r>
                        <w:rPr>
                          <w:sz w:val="19"/>
                        </w:rPr>
                        <w:t>id="about-title"&gt;About</w:t>
                      </w:r>
                      <w:r>
                        <w:rPr>
                          <w:spacing w:val="-3"/>
                          <w:sz w:val="19"/>
                        </w:rPr>
                        <w:t xml:space="preserve"> </w:t>
                      </w:r>
                      <w:r>
                        <w:rPr>
                          <w:sz w:val="19"/>
                        </w:rPr>
                        <w:t>Our</w:t>
                      </w:r>
                      <w:r>
                        <w:rPr>
                          <w:spacing w:val="-2"/>
                          <w:sz w:val="19"/>
                        </w:rPr>
                        <w:t xml:space="preserve"> Company&lt;/h2&gt;</w:t>
                      </w:r>
                    </w:p>
                    <w:p w14:paraId="17C5FE44">
                      <w:pPr>
                        <w:spacing w:before="111"/>
                        <w:ind w:left="459" w:right="0" w:firstLine="0"/>
                        <w:jc w:val="left"/>
                        <w:rPr>
                          <w:sz w:val="19"/>
                        </w:rPr>
                      </w:pPr>
                      <w:r>
                        <w:rPr>
                          <w:sz w:val="19"/>
                        </w:rPr>
                        <w:t>&lt;p&gt;We</w:t>
                      </w:r>
                      <w:r>
                        <w:rPr>
                          <w:spacing w:val="-2"/>
                          <w:sz w:val="19"/>
                        </w:rPr>
                        <w:t xml:space="preserve"> </w:t>
                      </w:r>
                      <w:r>
                        <w:rPr>
                          <w:sz w:val="19"/>
                        </w:rPr>
                        <w:t>provide</w:t>
                      </w:r>
                      <w:r>
                        <w:rPr>
                          <w:spacing w:val="-5"/>
                          <w:sz w:val="19"/>
                        </w:rPr>
                        <w:t xml:space="preserve"> </w:t>
                      </w:r>
                      <w:r>
                        <w:rPr>
                          <w:sz w:val="19"/>
                        </w:rPr>
                        <w:t>reliable</w:t>
                      </w:r>
                      <w:r>
                        <w:rPr>
                          <w:spacing w:val="-2"/>
                          <w:sz w:val="19"/>
                        </w:rPr>
                        <w:t xml:space="preserve"> </w:t>
                      </w:r>
                      <w:r>
                        <w:rPr>
                          <w:sz w:val="19"/>
                        </w:rPr>
                        <w:t>digital</w:t>
                      </w:r>
                      <w:r>
                        <w:rPr>
                          <w:spacing w:val="-2"/>
                          <w:sz w:val="19"/>
                        </w:rPr>
                        <w:t xml:space="preserve"> </w:t>
                      </w:r>
                      <w:r>
                        <w:rPr>
                          <w:sz w:val="19"/>
                        </w:rPr>
                        <w:t>services</w:t>
                      </w:r>
                      <w:r>
                        <w:rPr>
                          <w:spacing w:val="-1"/>
                          <w:sz w:val="19"/>
                        </w:rPr>
                        <w:t xml:space="preserve"> </w:t>
                      </w:r>
                      <w:r>
                        <w:rPr>
                          <w:sz w:val="19"/>
                        </w:rPr>
                        <w:t>and</w:t>
                      </w:r>
                      <w:r>
                        <w:rPr>
                          <w:spacing w:val="-3"/>
                          <w:sz w:val="19"/>
                        </w:rPr>
                        <w:t xml:space="preserve"> </w:t>
                      </w:r>
                      <w:r>
                        <w:rPr>
                          <w:sz w:val="19"/>
                        </w:rPr>
                        <w:t>customer-focused</w:t>
                      </w:r>
                      <w:r>
                        <w:rPr>
                          <w:spacing w:val="-2"/>
                          <w:sz w:val="19"/>
                        </w:rPr>
                        <w:t xml:space="preserve"> solutions.&lt;/p&gt;</w:t>
                      </w:r>
                    </w:p>
                    <w:p w14:paraId="0E5D178E">
                      <w:pPr>
                        <w:spacing w:before="108"/>
                        <w:ind w:left="269" w:right="0" w:firstLine="0"/>
                        <w:jc w:val="left"/>
                        <w:rPr>
                          <w:sz w:val="19"/>
                        </w:rPr>
                      </w:pPr>
                      <w:r>
                        <w:rPr>
                          <w:spacing w:val="-2"/>
                          <w:sz w:val="19"/>
                        </w:rPr>
                        <w:t>&lt;/section&gt;</w:t>
                      </w:r>
                    </w:p>
                    <w:p w14:paraId="49D882AA">
                      <w:pPr>
                        <w:spacing w:before="110"/>
                        <w:ind w:left="80" w:right="0" w:firstLine="0"/>
                        <w:jc w:val="left"/>
                        <w:rPr>
                          <w:sz w:val="19"/>
                        </w:rPr>
                      </w:pPr>
                      <w:r>
                        <w:rPr>
                          <w:spacing w:val="-2"/>
                          <w:sz w:val="19"/>
                        </w:rPr>
                        <w:t>&lt;/main&gt;</w:t>
                      </w:r>
                    </w:p>
                    <w:p w14:paraId="18633E3E">
                      <w:pPr>
                        <w:pStyle w:val="7"/>
                        <w:spacing w:before="218"/>
                        <w:rPr>
                          <w:sz w:val="19"/>
                        </w:rPr>
                      </w:pPr>
                    </w:p>
                    <w:p w14:paraId="2708C6DC">
                      <w:pPr>
                        <w:spacing w:before="0"/>
                        <w:ind w:left="80" w:right="0" w:firstLine="0"/>
                        <w:jc w:val="left"/>
                        <w:rPr>
                          <w:sz w:val="19"/>
                        </w:rPr>
                      </w:pPr>
                      <w:r>
                        <w:rPr>
                          <w:spacing w:val="-2"/>
                          <w:sz w:val="19"/>
                        </w:rPr>
                        <w:t>&lt;footer&gt;</w:t>
                      </w:r>
                    </w:p>
                    <w:p w14:paraId="6A42D1FF">
                      <w:pPr>
                        <w:spacing w:before="110"/>
                        <w:ind w:left="269" w:right="0" w:firstLine="0"/>
                        <w:jc w:val="left"/>
                        <w:rPr>
                          <w:sz w:val="19"/>
                        </w:rPr>
                      </w:pPr>
                      <w:r>
                        <w:rPr>
                          <w:sz w:val="19"/>
                        </w:rPr>
                        <w:t>&lt;p&gt;Contact</w:t>
                      </w:r>
                      <w:r>
                        <w:rPr>
                          <w:spacing w:val="-2"/>
                          <w:sz w:val="19"/>
                        </w:rPr>
                        <w:t xml:space="preserve"> </w:t>
                      </w:r>
                      <w:r>
                        <w:rPr>
                          <w:sz w:val="19"/>
                        </w:rPr>
                        <w:t>the</w:t>
                      </w:r>
                      <w:r>
                        <w:rPr>
                          <w:spacing w:val="-4"/>
                          <w:sz w:val="19"/>
                        </w:rPr>
                        <w:t xml:space="preserve"> </w:t>
                      </w:r>
                      <w:r>
                        <w:rPr>
                          <w:sz w:val="19"/>
                        </w:rPr>
                        <w:t>company</w:t>
                      </w:r>
                      <w:r>
                        <w:rPr>
                          <w:spacing w:val="-2"/>
                          <w:sz w:val="19"/>
                        </w:rPr>
                        <w:t xml:space="preserve"> </w:t>
                      </w:r>
                      <w:r>
                        <w:rPr>
                          <w:sz w:val="19"/>
                        </w:rPr>
                        <w:t>support</w:t>
                      </w:r>
                      <w:r>
                        <w:rPr>
                          <w:spacing w:val="-4"/>
                          <w:sz w:val="19"/>
                        </w:rPr>
                        <w:t xml:space="preserve"> </w:t>
                      </w:r>
                      <w:r>
                        <w:rPr>
                          <w:sz w:val="19"/>
                        </w:rPr>
                        <w:t>team for</w:t>
                      </w:r>
                      <w:r>
                        <w:rPr>
                          <w:spacing w:val="-2"/>
                          <w:sz w:val="19"/>
                        </w:rPr>
                        <w:t xml:space="preserve"> </w:t>
                      </w:r>
                      <w:r>
                        <w:rPr>
                          <w:sz w:val="19"/>
                        </w:rPr>
                        <w:t>more</w:t>
                      </w:r>
                      <w:r>
                        <w:rPr>
                          <w:spacing w:val="1"/>
                          <w:sz w:val="19"/>
                        </w:rPr>
                        <w:t xml:space="preserve"> </w:t>
                      </w:r>
                      <w:r>
                        <w:rPr>
                          <w:spacing w:val="-2"/>
                          <w:sz w:val="19"/>
                        </w:rPr>
                        <w:t>information.&lt;/p&gt;</w:t>
                      </w:r>
                    </w:p>
                    <w:p w14:paraId="73091C7F">
                      <w:pPr>
                        <w:spacing w:before="108"/>
                        <w:ind w:left="80" w:right="0" w:firstLine="0"/>
                        <w:jc w:val="left"/>
                        <w:rPr>
                          <w:sz w:val="19"/>
                        </w:rPr>
                      </w:pPr>
                      <w:r>
                        <w:rPr>
                          <w:spacing w:val="-2"/>
                          <w:sz w:val="19"/>
                        </w:rPr>
                        <w:t>&lt;/footer&gt;</w:t>
                      </w:r>
                    </w:p>
                    <w:p w14:paraId="13304E80">
                      <w:pPr>
                        <w:pStyle w:val="7"/>
                        <w:rPr>
                          <w:sz w:val="19"/>
                        </w:rPr>
                      </w:pPr>
                    </w:p>
                    <w:p w14:paraId="2798CBAD">
                      <w:pPr>
                        <w:pStyle w:val="7"/>
                        <w:rPr>
                          <w:sz w:val="19"/>
                        </w:rPr>
                      </w:pPr>
                    </w:p>
                    <w:p w14:paraId="33709BE1">
                      <w:pPr>
                        <w:spacing w:before="0"/>
                        <w:ind w:left="80" w:right="0" w:firstLine="0"/>
                        <w:jc w:val="left"/>
                        <w:rPr>
                          <w:sz w:val="19"/>
                        </w:rPr>
                      </w:pPr>
                      <w:r>
                        <w:rPr>
                          <w:spacing w:val="-2"/>
                          <w:sz w:val="19"/>
                        </w:rPr>
                        <w:t>&lt;/body&gt;</w:t>
                      </w:r>
                    </w:p>
                    <w:p w14:paraId="4D1F95C5">
                      <w:pPr>
                        <w:spacing w:before="110"/>
                        <w:ind w:left="80" w:right="0" w:firstLine="0"/>
                        <w:jc w:val="left"/>
                        <w:rPr>
                          <w:sz w:val="19"/>
                        </w:rPr>
                      </w:pPr>
                      <w:r>
                        <w:rPr>
                          <w:spacing w:val="-2"/>
                          <w:sz w:val="19"/>
                        </w:rPr>
                        <w:t>&lt;/html&gt;</w:t>
                      </w:r>
                    </w:p>
                  </w:txbxContent>
                </v:textbox>
                <w10:wrap type="topAndBottom"/>
              </v:shape>
            </w:pict>
          </mc:Fallback>
        </mc:AlternateContent>
      </w:r>
    </w:p>
    <w:p w14:paraId="64FADE7F">
      <w:pPr>
        <w:pStyle w:val="7"/>
        <w:spacing w:before="146" w:line="360" w:lineRule="auto"/>
        <w:ind w:left="20" w:right="123"/>
      </w:pPr>
      <w:r>
        <w:t>This</w:t>
      </w:r>
      <w:r>
        <w:rPr>
          <w:spacing w:val="-2"/>
        </w:rPr>
        <w:t xml:space="preserve"> </w:t>
      </w:r>
      <w:r>
        <w:t>structure</w:t>
      </w:r>
      <w:r>
        <w:rPr>
          <w:spacing w:val="-1"/>
        </w:rPr>
        <w:t xml:space="preserve"> </w:t>
      </w:r>
      <w:r>
        <w:t>establishes</w:t>
      </w:r>
      <w:r>
        <w:rPr>
          <w:spacing w:val="-2"/>
        </w:rPr>
        <w:t xml:space="preserve"> </w:t>
      </w:r>
      <w:r>
        <w:t>a</w:t>
      </w:r>
      <w:r>
        <w:rPr>
          <w:spacing w:val="-3"/>
        </w:rPr>
        <w:t xml:space="preserve"> </w:t>
      </w:r>
      <w:r>
        <w:t>clear hierarchy, closes</w:t>
      </w:r>
      <w:r>
        <w:rPr>
          <w:spacing w:val="-2"/>
        </w:rPr>
        <w:t xml:space="preserve"> </w:t>
      </w:r>
      <w:r>
        <w:t>every element</w:t>
      </w:r>
      <w:r>
        <w:rPr>
          <w:spacing w:val="-2"/>
        </w:rPr>
        <w:t xml:space="preserve"> </w:t>
      </w:r>
      <w:r>
        <w:t>correctly, and supplies</w:t>
      </w:r>
      <w:r>
        <w:rPr>
          <w:spacing w:val="-2"/>
        </w:rPr>
        <w:t xml:space="preserve"> </w:t>
      </w:r>
      <w:r>
        <w:t>the</w:t>
      </w:r>
      <w:r>
        <w:rPr>
          <w:spacing w:val="-3"/>
        </w:rPr>
        <w:t xml:space="preserve"> </w:t>
      </w:r>
      <w:r>
        <w:t>browser with the information needed to interpret the document in standards mode.</w:t>
      </w:r>
    </w:p>
    <w:p w14:paraId="73CD78B1">
      <w:pPr>
        <w:pStyle w:val="7"/>
        <w:spacing w:after="0" w:line="360" w:lineRule="auto"/>
        <w:sectPr>
          <w:pgSz w:w="12240" w:h="15840"/>
          <w:pgMar w:top="1020" w:right="850" w:bottom="280" w:left="1275" w:header="720" w:footer="720" w:gutter="0"/>
          <w:cols w:space="720" w:num="1"/>
        </w:sectPr>
      </w:pPr>
    </w:p>
    <w:p w14:paraId="17FF81F7">
      <w:pPr>
        <w:pStyle w:val="3"/>
        <w:numPr>
          <w:ilvl w:val="1"/>
          <w:numId w:val="1"/>
        </w:numPr>
        <w:tabs>
          <w:tab w:val="left" w:pos="407"/>
        </w:tabs>
        <w:spacing w:before="60" w:after="0" w:line="240" w:lineRule="auto"/>
        <w:ind w:left="407" w:right="0" w:hanging="387"/>
        <w:jc w:val="left"/>
      </w:pPr>
      <w:bookmarkStart w:id="17" w:name="2.5 Techniques for improving cross-brows"/>
      <w:bookmarkEnd w:id="17"/>
      <w:r>
        <w:t>Techniques</w:t>
      </w:r>
      <w:r>
        <w:rPr>
          <w:spacing w:val="-10"/>
        </w:rPr>
        <w:t xml:space="preserve"> </w:t>
      </w:r>
      <w:r>
        <w:t>for</w:t>
      </w:r>
      <w:r>
        <w:rPr>
          <w:spacing w:val="-9"/>
        </w:rPr>
        <w:t xml:space="preserve"> </w:t>
      </w:r>
      <w:r>
        <w:t>improving</w:t>
      </w:r>
      <w:r>
        <w:rPr>
          <w:spacing w:val="-9"/>
        </w:rPr>
        <w:t xml:space="preserve"> </w:t>
      </w:r>
      <w:r>
        <w:t>cross-browser</w:t>
      </w:r>
      <w:r>
        <w:rPr>
          <w:spacing w:val="-11"/>
        </w:rPr>
        <w:t xml:space="preserve"> </w:t>
      </w:r>
      <w:r>
        <w:rPr>
          <w:spacing w:val="-2"/>
        </w:rPr>
        <w:t>compatibility</w:t>
      </w:r>
    </w:p>
    <w:p w14:paraId="02BFE9C7">
      <w:pPr>
        <w:pStyle w:val="9"/>
        <w:numPr>
          <w:ilvl w:val="0"/>
          <w:numId w:val="5"/>
        </w:numPr>
        <w:tabs>
          <w:tab w:val="left" w:pos="380"/>
        </w:tabs>
        <w:spacing w:before="248" w:after="0" w:line="240" w:lineRule="auto"/>
        <w:ind w:left="380" w:right="0" w:hanging="360"/>
        <w:jc w:val="left"/>
        <w:rPr>
          <w:sz w:val="24"/>
        </w:rPr>
      </w:pPr>
      <w:r>
        <w:rPr>
          <w:sz w:val="24"/>
        </w:rPr>
        <w:t>Start</w:t>
      </w:r>
      <w:r>
        <w:rPr>
          <w:spacing w:val="-5"/>
          <w:sz w:val="24"/>
        </w:rPr>
        <w:t xml:space="preserve"> </w:t>
      </w:r>
      <w:r>
        <w:rPr>
          <w:sz w:val="24"/>
        </w:rPr>
        <w:t>every HTML</w:t>
      </w:r>
      <w:r>
        <w:rPr>
          <w:spacing w:val="-3"/>
          <w:sz w:val="24"/>
        </w:rPr>
        <w:t xml:space="preserve"> </w:t>
      </w:r>
      <w:r>
        <w:rPr>
          <w:sz w:val="24"/>
        </w:rPr>
        <w:t>document</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HTML5</w:t>
      </w:r>
      <w:r>
        <w:rPr>
          <w:spacing w:val="2"/>
          <w:sz w:val="24"/>
        </w:rPr>
        <w:t xml:space="preserve"> </w:t>
      </w:r>
      <w:r>
        <w:rPr>
          <w:spacing w:val="-2"/>
          <w:sz w:val="24"/>
        </w:rPr>
        <w:t>DOCTYPE.</w:t>
      </w:r>
    </w:p>
    <w:p w14:paraId="544E537D">
      <w:pPr>
        <w:pStyle w:val="9"/>
        <w:numPr>
          <w:ilvl w:val="0"/>
          <w:numId w:val="5"/>
        </w:numPr>
        <w:tabs>
          <w:tab w:val="left" w:pos="380"/>
        </w:tabs>
        <w:spacing w:before="138" w:after="0" w:line="240" w:lineRule="auto"/>
        <w:ind w:left="380" w:right="0" w:hanging="360"/>
        <w:jc w:val="left"/>
        <w:rPr>
          <w:sz w:val="24"/>
        </w:rPr>
      </w:pPr>
      <w:r>
        <w:rPr>
          <w:sz w:val="24"/>
        </w:rPr>
        <w:t>Use</w:t>
      </w:r>
      <w:r>
        <w:rPr>
          <w:spacing w:val="-5"/>
          <w:sz w:val="24"/>
        </w:rPr>
        <w:t xml:space="preserve"> </w:t>
      </w:r>
      <w:r>
        <w:rPr>
          <w:sz w:val="24"/>
        </w:rPr>
        <w:t>standards-compliant</w:t>
      </w:r>
      <w:r>
        <w:rPr>
          <w:spacing w:val="-2"/>
          <w:sz w:val="24"/>
        </w:rPr>
        <w:t xml:space="preserve"> </w:t>
      </w:r>
      <w:r>
        <w:rPr>
          <w:sz w:val="24"/>
        </w:rPr>
        <w:t>HTML and</w:t>
      </w:r>
      <w:r>
        <w:rPr>
          <w:spacing w:val="-2"/>
          <w:sz w:val="24"/>
        </w:rPr>
        <w:t xml:space="preserve"> </w:t>
      </w:r>
      <w:r>
        <w:rPr>
          <w:sz w:val="24"/>
        </w:rPr>
        <w:t>CSS</w:t>
      </w:r>
      <w:r>
        <w:rPr>
          <w:spacing w:val="-3"/>
          <w:sz w:val="24"/>
        </w:rPr>
        <w:t xml:space="preserve"> </w:t>
      </w:r>
      <w:r>
        <w:rPr>
          <w:sz w:val="24"/>
        </w:rPr>
        <w:t>instead</w:t>
      </w:r>
      <w:r>
        <w:rPr>
          <w:spacing w:val="-2"/>
          <w:sz w:val="24"/>
        </w:rPr>
        <w:t xml:space="preserve"> </w:t>
      </w:r>
      <w:r>
        <w:rPr>
          <w:sz w:val="24"/>
        </w:rPr>
        <w:t>of</w:t>
      </w:r>
      <w:r>
        <w:rPr>
          <w:spacing w:val="-3"/>
          <w:sz w:val="24"/>
        </w:rPr>
        <w:t xml:space="preserve"> </w:t>
      </w:r>
      <w:r>
        <w:rPr>
          <w:sz w:val="24"/>
        </w:rPr>
        <w:t xml:space="preserve">browser-specific </w:t>
      </w:r>
      <w:r>
        <w:rPr>
          <w:spacing w:val="-2"/>
          <w:sz w:val="24"/>
        </w:rPr>
        <w:t>markup.</w:t>
      </w:r>
    </w:p>
    <w:p w14:paraId="78B78C3F">
      <w:pPr>
        <w:pStyle w:val="9"/>
        <w:numPr>
          <w:ilvl w:val="0"/>
          <w:numId w:val="5"/>
        </w:numPr>
        <w:tabs>
          <w:tab w:val="left" w:pos="380"/>
        </w:tabs>
        <w:spacing w:before="135" w:after="0" w:line="240" w:lineRule="auto"/>
        <w:ind w:left="380" w:right="0" w:hanging="360"/>
        <w:jc w:val="left"/>
        <w:rPr>
          <w:sz w:val="24"/>
        </w:rPr>
      </w:pPr>
      <w:r>
        <w:rPr>
          <w:sz w:val="24"/>
        </w:rPr>
        <w:t>Validate</w:t>
      </w:r>
      <w:r>
        <w:rPr>
          <w:spacing w:val="-5"/>
          <w:sz w:val="24"/>
        </w:rPr>
        <w:t xml:space="preserve"> </w:t>
      </w:r>
      <w:r>
        <w:rPr>
          <w:sz w:val="24"/>
        </w:rPr>
        <w:t>the</w:t>
      </w:r>
      <w:r>
        <w:rPr>
          <w:spacing w:val="-1"/>
          <w:sz w:val="24"/>
        </w:rPr>
        <w:t xml:space="preserve"> </w:t>
      </w:r>
      <w:r>
        <w:rPr>
          <w:sz w:val="24"/>
        </w:rPr>
        <w:t>page</w:t>
      </w:r>
      <w:r>
        <w:rPr>
          <w:spacing w:val="-1"/>
          <w:sz w:val="24"/>
        </w:rPr>
        <w:t xml:space="preserve"> </w:t>
      </w:r>
      <w:r>
        <w:rPr>
          <w:sz w:val="24"/>
        </w:rPr>
        <w:t>during</w:t>
      </w:r>
      <w:r>
        <w:rPr>
          <w:spacing w:val="-5"/>
          <w:sz w:val="24"/>
        </w:rPr>
        <w:t xml:space="preserve"> </w:t>
      </w:r>
      <w:r>
        <w:rPr>
          <w:sz w:val="24"/>
        </w:rPr>
        <w:t>development to</w:t>
      </w:r>
      <w:r>
        <w:rPr>
          <w:spacing w:val="-2"/>
          <w:sz w:val="24"/>
        </w:rPr>
        <w:t xml:space="preserve"> </w:t>
      </w:r>
      <w:r>
        <w:rPr>
          <w:sz w:val="24"/>
        </w:rPr>
        <w:t>detect structural</w:t>
      </w:r>
      <w:r>
        <w:rPr>
          <w:spacing w:val="-2"/>
          <w:sz w:val="24"/>
        </w:rPr>
        <w:t xml:space="preserve"> </w:t>
      </w:r>
      <w:r>
        <w:rPr>
          <w:sz w:val="24"/>
        </w:rPr>
        <w:t>errors</w:t>
      </w:r>
      <w:r>
        <w:rPr>
          <w:spacing w:val="1"/>
          <w:sz w:val="24"/>
        </w:rPr>
        <w:t xml:space="preserve"> </w:t>
      </w:r>
      <w:r>
        <w:rPr>
          <w:spacing w:val="-2"/>
          <w:sz w:val="24"/>
        </w:rPr>
        <w:t>early.</w:t>
      </w:r>
    </w:p>
    <w:p w14:paraId="69035DD2">
      <w:pPr>
        <w:pStyle w:val="9"/>
        <w:numPr>
          <w:ilvl w:val="0"/>
          <w:numId w:val="5"/>
        </w:numPr>
        <w:tabs>
          <w:tab w:val="left" w:pos="380"/>
        </w:tabs>
        <w:spacing w:before="138" w:after="0" w:line="240" w:lineRule="auto"/>
        <w:ind w:left="380" w:right="0" w:hanging="360"/>
        <w:jc w:val="left"/>
        <w:rPr>
          <w:sz w:val="24"/>
        </w:rPr>
      </w:pPr>
      <w:r>
        <w:rPr>
          <w:sz w:val="24"/>
        </w:rPr>
        <w:t>Test</w:t>
      </w:r>
      <w:r>
        <w:rPr>
          <w:spacing w:val="-4"/>
          <w:sz w:val="24"/>
        </w:rPr>
        <w:t xml:space="preserve"> </w:t>
      </w:r>
      <w:r>
        <w:rPr>
          <w:sz w:val="24"/>
        </w:rPr>
        <w:t>the</w:t>
      </w:r>
      <w:r>
        <w:rPr>
          <w:spacing w:val="-2"/>
          <w:sz w:val="24"/>
        </w:rPr>
        <w:t xml:space="preserve"> </w:t>
      </w:r>
      <w:r>
        <w:rPr>
          <w:sz w:val="24"/>
        </w:rPr>
        <w:t>page in</w:t>
      </w:r>
      <w:r>
        <w:rPr>
          <w:spacing w:val="-2"/>
          <w:sz w:val="24"/>
        </w:rPr>
        <w:t xml:space="preserve"> </w:t>
      </w:r>
      <w:r>
        <w:rPr>
          <w:sz w:val="24"/>
        </w:rPr>
        <w:t>more</w:t>
      </w:r>
      <w:r>
        <w:rPr>
          <w:spacing w:val="-2"/>
          <w:sz w:val="24"/>
        </w:rPr>
        <w:t xml:space="preserve"> </w:t>
      </w:r>
      <w:r>
        <w:rPr>
          <w:sz w:val="24"/>
        </w:rPr>
        <w:t>than</w:t>
      </w:r>
      <w:r>
        <w:rPr>
          <w:spacing w:val="-1"/>
          <w:sz w:val="24"/>
        </w:rPr>
        <w:t xml:space="preserve"> </w:t>
      </w:r>
      <w:r>
        <w:rPr>
          <w:sz w:val="24"/>
        </w:rPr>
        <w:t>one</w:t>
      </w:r>
      <w:r>
        <w:rPr>
          <w:spacing w:val="-3"/>
          <w:sz w:val="24"/>
        </w:rPr>
        <w:t xml:space="preserve"> </w:t>
      </w:r>
      <w:r>
        <w:rPr>
          <w:sz w:val="24"/>
        </w:rPr>
        <w:t>browser</w:t>
      </w:r>
      <w:r>
        <w:rPr>
          <w:spacing w:val="3"/>
          <w:sz w:val="24"/>
        </w:rPr>
        <w:t xml:space="preserve"> </w:t>
      </w:r>
      <w:r>
        <w:rPr>
          <w:sz w:val="24"/>
        </w:rPr>
        <w:t>and</w:t>
      </w:r>
      <w:r>
        <w:rPr>
          <w:spacing w:val="-1"/>
          <w:sz w:val="24"/>
        </w:rPr>
        <w:t xml:space="preserve"> </w:t>
      </w:r>
      <w:r>
        <w:rPr>
          <w:sz w:val="24"/>
        </w:rPr>
        <w:t>at</w:t>
      </w:r>
      <w:r>
        <w:rPr>
          <w:spacing w:val="-2"/>
          <w:sz w:val="24"/>
        </w:rPr>
        <w:t xml:space="preserve"> </w:t>
      </w:r>
      <w:r>
        <w:rPr>
          <w:sz w:val="24"/>
        </w:rPr>
        <w:t>different</w:t>
      </w:r>
      <w:r>
        <w:rPr>
          <w:spacing w:val="-1"/>
          <w:sz w:val="24"/>
        </w:rPr>
        <w:t xml:space="preserve"> </w:t>
      </w:r>
      <w:r>
        <w:rPr>
          <w:sz w:val="24"/>
        </w:rPr>
        <w:t>viewport</w:t>
      </w:r>
      <w:r>
        <w:rPr>
          <w:spacing w:val="1"/>
          <w:sz w:val="24"/>
        </w:rPr>
        <w:t xml:space="preserve"> </w:t>
      </w:r>
      <w:r>
        <w:rPr>
          <w:spacing w:val="-2"/>
          <w:sz w:val="24"/>
        </w:rPr>
        <w:t>widths.</w:t>
      </w:r>
    </w:p>
    <w:p w14:paraId="5BE43756">
      <w:pPr>
        <w:pStyle w:val="9"/>
        <w:numPr>
          <w:ilvl w:val="0"/>
          <w:numId w:val="5"/>
        </w:numPr>
        <w:tabs>
          <w:tab w:val="left" w:pos="380"/>
        </w:tabs>
        <w:spacing w:before="138" w:after="0" w:line="240" w:lineRule="auto"/>
        <w:ind w:left="380" w:right="0" w:hanging="360"/>
        <w:jc w:val="left"/>
        <w:rPr>
          <w:sz w:val="24"/>
        </w:rPr>
      </w:pPr>
      <w:r>
        <w:rPr>
          <w:sz w:val="24"/>
        </w:rPr>
        <w:t>Use</w:t>
      </w:r>
      <w:r>
        <w:rPr>
          <w:spacing w:val="-3"/>
          <w:sz w:val="24"/>
        </w:rPr>
        <w:t xml:space="preserve"> </w:t>
      </w:r>
      <w:r>
        <w:rPr>
          <w:sz w:val="24"/>
        </w:rPr>
        <w:t>responsive</w:t>
      </w:r>
      <w:r>
        <w:rPr>
          <w:spacing w:val="-1"/>
          <w:sz w:val="24"/>
        </w:rPr>
        <w:t xml:space="preserve"> </w:t>
      </w:r>
      <w:r>
        <w:rPr>
          <w:sz w:val="24"/>
        </w:rPr>
        <w:t>CSS</w:t>
      </w:r>
      <w:r>
        <w:rPr>
          <w:spacing w:val="-3"/>
          <w:sz w:val="24"/>
        </w:rPr>
        <w:t xml:space="preserve"> </w:t>
      </w:r>
      <w:r>
        <w:rPr>
          <w:sz w:val="24"/>
        </w:rPr>
        <w:t>and</w:t>
      </w:r>
      <w:r>
        <w:rPr>
          <w:spacing w:val="-2"/>
          <w:sz w:val="24"/>
        </w:rPr>
        <w:t xml:space="preserve"> </w:t>
      </w:r>
      <w:r>
        <w:rPr>
          <w:sz w:val="24"/>
        </w:rPr>
        <w:t>media queries</w:t>
      </w:r>
      <w:r>
        <w:rPr>
          <w:spacing w:val="-2"/>
          <w:sz w:val="24"/>
        </w:rPr>
        <w:t xml:space="preserve"> </w:t>
      </w:r>
      <w:r>
        <w:rPr>
          <w:sz w:val="24"/>
        </w:rPr>
        <w:t>for different</w:t>
      </w:r>
      <w:r>
        <w:rPr>
          <w:spacing w:val="-2"/>
          <w:sz w:val="24"/>
        </w:rPr>
        <w:t xml:space="preserve"> </w:t>
      </w:r>
      <w:r>
        <w:rPr>
          <w:sz w:val="24"/>
        </w:rPr>
        <w:t>screen</w:t>
      </w:r>
      <w:r>
        <w:rPr>
          <w:spacing w:val="1"/>
          <w:sz w:val="24"/>
        </w:rPr>
        <w:t xml:space="preserve"> </w:t>
      </w:r>
      <w:r>
        <w:rPr>
          <w:spacing w:val="-2"/>
          <w:sz w:val="24"/>
        </w:rPr>
        <w:t>sizes.</w:t>
      </w:r>
    </w:p>
    <w:p w14:paraId="1F858593">
      <w:pPr>
        <w:pStyle w:val="9"/>
        <w:numPr>
          <w:ilvl w:val="0"/>
          <w:numId w:val="5"/>
        </w:numPr>
        <w:tabs>
          <w:tab w:val="left" w:pos="380"/>
        </w:tabs>
        <w:spacing w:before="138" w:after="0" w:line="240" w:lineRule="auto"/>
        <w:ind w:left="380" w:right="0" w:hanging="360"/>
        <w:jc w:val="left"/>
        <w:rPr>
          <w:sz w:val="24"/>
        </w:rPr>
      </w:pPr>
      <w:r>
        <w:rPr>
          <w:sz w:val="24"/>
        </w:rPr>
        <w:t>Prefer</w:t>
      </w:r>
      <w:r>
        <w:rPr>
          <w:spacing w:val="-4"/>
          <w:sz w:val="24"/>
        </w:rPr>
        <w:t xml:space="preserve"> </w:t>
      </w:r>
      <w:r>
        <w:rPr>
          <w:sz w:val="24"/>
        </w:rPr>
        <w:t>feature</w:t>
      </w:r>
      <w:r>
        <w:rPr>
          <w:spacing w:val="-1"/>
          <w:sz w:val="24"/>
        </w:rPr>
        <w:t xml:space="preserve"> </w:t>
      </w:r>
      <w:r>
        <w:rPr>
          <w:sz w:val="24"/>
        </w:rPr>
        <w:t>detection</w:t>
      </w:r>
      <w:r>
        <w:rPr>
          <w:spacing w:val="-2"/>
          <w:sz w:val="24"/>
        </w:rPr>
        <w:t xml:space="preserve"> </w:t>
      </w:r>
      <w:r>
        <w:rPr>
          <w:sz w:val="24"/>
        </w:rPr>
        <w:t>over</w:t>
      </w:r>
      <w:r>
        <w:rPr>
          <w:spacing w:val="-1"/>
          <w:sz w:val="24"/>
        </w:rPr>
        <w:t xml:space="preserve"> </w:t>
      </w:r>
      <w:r>
        <w:rPr>
          <w:sz w:val="24"/>
        </w:rPr>
        <w:t>assumptions</w:t>
      </w:r>
      <w:r>
        <w:rPr>
          <w:spacing w:val="-4"/>
          <w:sz w:val="24"/>
        </w:rPr>
        <w:t xml:space="preserve"> </w:t>
      </w:r>
      <w:r>
        <w:rPr>
          <w:sz w:val="24"/>
        </w:rPr>
        <w:t>about</w:t>
      </w:r>
      <w:r>
        <w:rPr>
          <w:spacing w:val="-2"/>
          <w:sz w:val="24"/>
        </w:rPr>
        <w:t xml:space="preserve"> </w:t>
      </w:r>
      <w:r>
        <w:rPr>
          <w:sz w:val="24"/>
        </w:rPr>
        <w:t>a</w:t>
      </w:r>
      <w:r>
        <w:rPr>
          <w:spacing w:val="-1"/>
          <w:sz w:val="24"/>
        </w:rPr>
        <w:t xml:space="preserve"> </w:t>
      </w:r>
      <w:r>
        <w:rPr>
          <w:sz w:val="24"/>
        </w:rPr>
        <w:t>particular</w:t>
      </w:r>
      <w:r>
        <w:rPr>
          <w:spacing w:val="-1"/>
          <w:sz w:val="24"/>
        </w:rPr>
        <w:t xml:space="preserve"> </w:t>
      </w:r>
      <w:r>
        <w:rPr>
          <w:spacing w:val="-2"/>
          <w:sz w:val="24"/>
        </w:rPr>
        <w:t>browser.</w:t>
      </w:r>
    </w:p>
    <w:p w14:paraId="35FAF300">
      <w:pPr>
        <w:pStyle w:val="9"/>
        <w:numPr>
          <w:ilvl w:val="0"/>
          <w:numId w:val="5"/>
        </w:numPr>
        <w:tabs>
          <w:tab w:val="left" w:pos="380"/>
        </w:tabs>
        <w:spacing w:before="136" w:after="0" w:line="240" w:lineRule="auto"/>
        <w:ind w:left="380" w:right="0" w:hanging="360"/>
        <w:jc w:val="left"/>
        <w:rPr>
          <w:sz w:val="24"/>
        </w:rPr>
      </w:pPr>
      <w:r>
        <w:rPr>
          <w:sz w:val="24"/>
        </w:rPr>
        <w:t>Use</w:t>
      </w:r>
      <w:r>
        <w:rPr>
          <w:spacing w:val="-6"/>
          <w:sz w:val="24"/>
        </w:rPr>
        <w:t xml:space="preserve"> </w:t>
      </w:r>
      <w:r>
        <w:rPr>
          <w:sz w:val="24"/>
        </w:rPr>
        <w:t>progressive</w:t>
      </w:r>
      <w:r>
        <w:rPr>
          <w:spacing w:val="-1"/>
          <w:sz w:val="24"/>
        </w:rPr>
        <w:t xml:space="preserve"> </w:t>
      </w:r>
      <w:r>
        <w:rPr>
          <w:sz w:val="24"/>
        </w:rPr>
        <w:t>enhancement so</w:t>
      </w:r>
      <w:r>
        <w:rPr>
          <w:spacing w:val="-5"/>
          <w:sz w:val="24"/>
        </w:rPr>
        <w:t xml:space="preserve"> </w:t>
      </w:r>
      <w:r>
        <w:rPr>
          <w:sz w:val="24"/>
        </w:rPr>
        <w:t>essential content</w:t>
      </w:r>
      <w:r>
        <w:rPr>
          <w:spacing w:val="-2"/>
          <w:sz w:val="24"/>
        </w:rPr>
        <w:t xml:space="preserve"> </w:t>
      </w:r>
      <w:r>
        <w:rPr>
          <w:sz w:val="24"/>
        </w:rPr>
        <w:t>works</w:t>
      </w:r>
      <w:r>
        <w:rPr>
          <w:spacing w:val="-1"/>
          <w:sz w:val="24"/>
        </w:rPr>
        <w:t xml:space="preserve"> </w:t>
      </w:r>
      <w:r>
        <w:rPr>
          <w:sz w:val="24"/>
        </w:rPr>
        <w:t>before</w:t>
      </w:r>
      <w:r>
        <w:rPr>
          <w:spacing w:val="-1"/>
          <w:sz w:val="24"/>
        </w:rPr>
        <w:t xml:space="preserve"> </w:t>
      </w:r>
      <w:r>
        <w:rPr>
          <w:sz w:val="24"/>
        </w:rPr>
        <w:t>advanced features</w:t>
      </w:r>
      <w:r>
        <w:rPr>
          <w:spacing w:val="-2"/>
          <w:sz w:val="24"/>
        </w:rPr>
        <w:t xml:space="preserve"> </w:t>
      </w:r>
      <w:r>
        <w:rPr>
          <w:sz w:val="24"/>
        </w:rPr>
        <w:t>are</w:t>
      </w:r>
      <w:r>
        <w:rPr>
          <w:spacing w:val="-1"/>
          <w:sz w:val="24"/>
        </w:rPr>
        <w:t xml:space="preserve"> </w:t>
      </w:r>
      <w:r>
        <w:rPr>
          <w:spacing w:val="-2"/>
          <w:sz w:val="24"/>
        </w:rPr>
        <w:t>added.</w:t>
      </w:r>
    </w:p>
    <w:p w14:paraId="2A902F42">
      <w:pPr>
        <w:pStyle w:val="9"/>
        <w:numPr>
          <w:ilvl w:val="0"/>
          <w:numId w:val="5"/>
        </w:numPr>
        <w:tabs>
          <w:tab w:val="left" w:pos="380"/>
        </w:tabs>
        <w:spacing w:before="138" w:after="0" w:line="350" w:lineRule="auto"/>
        <w:ind w:left="380" w:right="1501" w:hanging="360"/>
        <w:jc w:val="left"/>
        <w:rPr>
          <w:sz w:val="24"/>
        </w:rPr>
      </w:pPr>
      <w:r>
        <w:rPr>
          <w:sz w:val="24"/>
        </w:rPr>
        <w:t>Avoid</w:t>
      </w:r>
      <w:r>
        <w:rPr>
          <w:spacing w:val="-5"/>
          <w:sz w:val="24"/>
        </w:rPr>
        <w:t xml:space="preserve"> </w:t>
      </w:r>
      <w:r>
        <w:rPr>
          <w:sz w:val="24"/>
        </w:rPr>
        <w:t>obsolete</w:t>
      </w:r>
      <w:r>
        <w:rPr>
          <w:spacing w:val="-6"/>
          <w:sz w:val="24"/>
        </w:rPr>
        <w:t xml:space="preserve"> </w:t>
      </w:r>
      <w:r>
        <w:rPr>
          <w:sz w:val="24"/>
        </w:rPr>
        <w:t>HTML</w:t>
      </w:r>
      <w:r>
        <w:rPr>
          <w:spacing w:val="-6"/>
          <w:sz w:val="24"/>
        </w:rPr>
        <w:t xml:space="preserve"> </w:t>
      </w:r>
      <w:r>
        <w:rPr>
          <w:sz w:val="24"/>
        </w:rPr>
        <w:t>elements</w:t>
      </w:r>
      <w:r>
        <w:rPr>
          <w:spacing w:val="-3"/>
          <w:sz w:val="24"/>
        </w:rPr>
        <w:t xml:space="preserve"> </w:t>
      </w:r>
      <w:r>
        <w:rPr>
          <w:sz w:val="24"/>
        </w:rPr>
        <w:t>and</w:t>
      </w:r>
      <w:r>
        <w:rPr>
          <w:spacing w:val="-5"/>
          <w:sz w:val="24"/>
        </w:rPr>
        <w:t xml:space="preserve"> </w:t>
      </w:r>
      <w:r>
        <w:rPr>
          <w:sz w:val="24"/>
        </w:rPr>
        <w:t>unsupported</w:t>
      </w:r>
      <w:r>
        <w:rPr>
          <w:spacing w:val="-5"/>
          <w:sz w:val="24"/>
        </w:rPr>
        <w:t xml:space="preserve"> </w:t>
      </w:r>
      <w:r>
        <w:rPr>
          <w:sz w:val="24"/>
        </w:rPr>
        <w:t>vendor-specific</w:t>
      </w:r>
      <w:r>
        <w:rPr>
          <w:spacing w:val="-4"/>
          <w:sz w:val="24"/>
        </w:rPr>
        <w:t xml:space="preserve"> </w:t>
      </w:r>
      <w:r>
        <w:rPr>
          <w:sz w:val="24"/>
        </w:rPr>
        <w:t>techniques</w:t>
      </w:r>
      <w:r>
        <w:rPr>
          <w:spacing w:val="-3"/>
          <w:sz w:val="24"/>
        </w:rPr>
        <w:t xml:space="preserve"> </w:t>
      </w:r>
      <w:r>
        <w:rPr>
          <w:sz w:val="24"/>
        </w:rPr>
        <w:t>unless</w:t>
      </w:r>
      <w:r>
        <w:rPr>
          <w:spacing w:val="-5"/>
          <w:sz w:val="24"/>
        </w:rPr>
        <w:t xml:space="preserve"> </w:t>
      </w:r>
      <w:r>
        <w:rPr>
          <w:sz w:val="24"/>
        </w:rPr>
        <w:t>a compatibility plan exists.</w:t>
      </w:r>
    </w:p>
    <w:p w14:paraId="168A569A">
      <w:pPr>
        <w:pStyle w:val="9"/>
        <w:numPr>
          <w:ilvl w:val="0"/>
          <w:numId w:val="5"/>
        </w:numPr>
        <w:tabs>
          <w:tab w:val="left" w:pos="380"/>
        </w:tabs>
        <w:spacing w:before="12" w:after="0" w:line="240" w:lineRule="auto"/>
        <w:ind w:left="380" w:right="0" w:hanging="360"/>
        <w:jc w:val="left"/>
        <w:rPr>
          <w:sz w:val="24"/>
        </w:rPr>
      </w:pPr>
      <w:r>
        <w:rPr>
          <w:sz w:val="24"/>
        </w:rPr>
        <w:t>Check</w:t>
      </w:r>
      <w:r>
        <w:rPr>
          <w:spacing w:val="-4"/>
          <w:sz w:val="24"/>
        </w:rPr>
        <w:t xml:space="preserve"> </w:t>
      </w:r>
      <w:r>
        <w:rPr>
          <w:sz w:val="24"/>
        </w:rPr>
        <w:t>keyboard</w:t>
      </w:r>
      <w:r>
        <w:rPr>
          <w:spacing w:val="-2"/>
          <w:sz w:val="24"/>
        </w:rPr>
        <w:t xml:space="preserve"> </w:t>
      </w:r>
      <w:r>
        <w:rPr>
          <w:sz w:val="24"/>
        </w:rPr>
        <w:t>navigation and</w:t>
      </w:r>
      <w:r>
        <w:rPr>
          <w:spacing w:val="-2"/>
          <w:sz w:val="24"/>
        </w:rPr>
        <w:t xml:space="preserve"> </w:t>
      </w:r>
      <w:r>
        <w:rPr>
          <w:sz w:val="24"/>
        </w:rPr>
        <w:t>accessibility</w:t>
      </w:r>
      <w:r>
        <w:rPr>
          <w:spacing w:val="-5"/>
          <w:sz w:val="24"/>
        </w:rPr>
        <w:t xml:space="preserve"> </w:t>
      </w:r>
      <w:r>
        <w:rPr>
          <w:sz w:val="24"/>
        </w:rPr>
        <w:t>behaviour</w:t>
      </w:r>
      <w:r>
        <w:rPr>
          <w:spacing w:val="-1"/>
          <w:sz w:val="24"/>
        </w:rPr>
        <w:t xml:space="preserve"> </w:t>
      </w:r>
      <w:r>
        <w:rPr>
          <w:sz w:val="24"/>
        </w:rPr>
        <w:t>during</w:t>
      </w:r>
      <w:r>
        <w:rPr>
          <w:spacing w:val="-2"/>
          <w:sz w:val="24"/>
        </w:rPr>
        <w:t xml:space="preserve"> </w:t>
      </w:r>
      <w:r>
        <w:rPr>
          <w:sz w:val="24"/>
        </w:rPr>
        <w:t xml:space="preserve">browser </w:t>
      </w:r>
      <w:r>
        <w:rPr>
          <w:spacing w:val="-2"/>
          <w:sz w:val="24"/>
        </w:rPr>
        <w:t>testing.</w:t>
      </w:r>
    </w:p>
    <w:p w14:paraId="7080947A">
      <w:pPr>
        <w:pStyle w:val="9"/>
        <w:numPr>
          <w:ilvl w:val="0"/>
          <w:numId w:val="5"/>
        </w:numPr>
        <w:tabs>
          <w:tab w:val="left" w:pos="380"/>
        </w:tabs>
        <w:spacing w:before="138" w:after="0" w:line="350" w:lineRule="auto"/>
        <w:ind w:left="380" w:right="1340" w:hanging="360"/>
        <w:jc w:val="left"/>
        <w:rPr>
          <w:sz w:val="24"/>
        </w:rPr>
      </w:pPr>
      <w:r>
        <w:rPr>
          <w:sz w:val="24"/>
        </w:rPr>
        <w:t>Use</w:t>
      </w:r>
      <w:r>
        <w:rPr>
          <w:spacing w:val="-5"/>
          <w:sz w:val="24"/>
        </w:rPr>
        <w:t xml:space="preserve"> </w:t>
      </w:r>
      <w:r>
        <w:rPr>
          <w:sz w:val="24"/>
        </w:rPr>
        <w:t>browser</w:t>
      </w:r>
      <w:r>
        <w:rPr>
          <w:spacing w:val="-3"/>
          <w:sz w:val="24"/>
        </w:rPr>
        <w:t xml:space="preserve"> </w:t>
      </w:r>
      <w:r>
        <w:rPr>
          <w:sz w:val="24"/>
        </w:rPr>
        <w:t>developer tools</w:t>
      </w:r>
      <w:r>
        <w:rPr>
          <w:spacing w:val="-7"/>
          <w:sz w:val="24"/>
        </w:rPr>
        <w:t xml:space="preserve"> </w:t>
      </w:r>
      <w:r>
        <w:rPr>
          <w:sz w:val="24"/>
        </w:rPr>
        <w:t>to</w:t>
      </w:r>
      <w:r>
        <w:rPr>
          <w:spacing w:val="-4"/>
          <w:sz w:val="24"/>
        </w:rPr>
        <w:t xml:space="preserve"> </w:t>
      </w:r>
      <w:r>
        <w:rPr>
          <w:sz w:val="24"/>
        </w:rPr>
        <w:t>compare</w:t>
      </w:r>
      <w:r>
        <w:rPr>
          <w:spacing w:val="-3"/>
          <w:sz w:val="24"/>
        </w:rPr>
        <w:t xml:space="preserve"> </w:t>
      </w:r>
      <w:r>
        <w:rPr>
          <w:sz w:val="24"/>
        </w:rPr>
        <w:t>the</w:t>
      </w:r>
      <w:r>
        <w:rPr>
          <w:spacing w:val="-5"/>
          <w:sz w:val="24"/>
        </w:rPr>
        <w:t xml:space="preserve"> </w:t>
      </w:r>
      <w:r>
        <w:rPr>
          <w:sz w:val="24"/>
        </w:rPr>
        <w:t>DOM,</w:t>
      </w:r>
      <w:r>
        <w:rPr>
          <w:spacing w:val="-2"/>
          <w:sz w:val="24"/>
        </w:rPr>
        <w:t xml:space="preserve"> </w:t>
      </w:r>
      <w:r>
        <w:rPr>
          <w:sz w:val="24"/>
        </w:rPr>
        <w:t>computed</w:t>
      </w:r>
      <w:r>
        <w:rPr>
          <w:spacing w:val="-4"/>
          <w:sz w:val="24"/>
        </w:rPr>
        <w:t xml:space="preserve"> </w:t>
      </w:r>
      <w:r>
        <w:rPr>
          <w:sz w:val="24"/>
        </w:rPr>
        <w:t>styles,</w:t>
      </w:r>
      <w:r>
        <w:rPr>
          <w:spacing w:val="-2"/>
          <w:sz w:val="24"/>
        </w:rPr>
        <w:t xml:space="preserve"> </w:t>
      </w:r>
      <w:r>
        <w:rPr>
          <w:sz w:val="24"/>
        </w:rPr>
        <w:t>and</w:t>
      </w:r>
      <w:r>
        <w:rPr>
          <w:spacing w:val="-4"/>
          <w:sz w:val="24"/>
        </w:rPr>
        <w:t xml:space="preserve"> </w:t>
      </w:r>
      <w:r>
        <w:rPr>
          <w:sz w:val="24"/>
        </w:rPr>
        <w:t>layout</w:t>
      </w:r>
      <w:r>
        <w:rPr>
          <w:spacing w:val="-4"/>
          <w:sz w:val="24"/>
        </w:rPr>
        <w:t xml:space="preserve"> </w:t>
      </w:r>
      <w:r>
        <w:rPr>
          <w:sz w:val="24"/>
        </w:rPr>
        <w:t>when</w:t>
      </w:r>
      <w:r>
        <w:rPr>
          <w:spacing w:val="-2"/>
          <w:sz w:val="24"/>
        </w:rPr>
        <w:t xml:space="preserve"> </w:t>
      </w:r>
      <w:r>
        <w:rPr>
          <w:sz w:val="24"/>
        </w:rPr>
        <w:t>a rendering difference appears.</w:t>
      </w:r>
    </w:p>
    <w:p w14:paraId="66960DF7">
      <w:pPr>
        <w:pStyle w:val="9"/>
        <w:spacing w:after="0" w:line="350" w:lineRule="auto"/>
        <w:jc w:val="left"/>
        <w:rPr>
          <w:sz w:val="24"/>
        </w:rPr>
        <w:sectPr>
          <w:pgSz w:w="12240" w:h="15840"/>
          <w:pgMar w:top="1020" w:right="850" w:bottom="280" w:left="1275" w:header="720" w:footer="720" w:gutter="0"/>
          <w:cols w:space="720" w:num="1"/>
        </w:sectPr>
      </w:pPr>
    </w:p>
    <w:p w14:paraId="085A1C69">
      <w:pPr>
        <w:pStyle w:val="2"/>
        <w:numPr>
          <w:ilvl w:val="0"/>
          <w:numId w:val="1"/>
        </w:numPr>
        <w:tabs>
          <w:tab w:val="left" w:pos="319"/>
        </w:tabs>
        <w:spacing w:before="59" w:after="0" w:line="240" w:lineRule="auto"/>
        <w:ind w:left="319" w:right="0" w:hanging="299"/>
        <w:jc w:val="both"/>
      </w:pPr>
      <w:bookmarkStart w:id="18" w:name="3. Form Submission Failure"/>
      <w:bookmarkEnd w:id="18"/>
      <w:r>
        <w:t>Form</w:t>
      </w:r>
      <w:r>
        <w:rPr>
          <w:spacing w:val="-3"/>
        </w:rPr>
        <w:t xml:space="preserve"> </w:t>
      </w:r>
      <w:r>
        <w:t>Submission</w:t>
      </w:r>
      <w:r>
        <w:rPr>
          <w:spacing w:val="-5"/>
        </w:rPr>
        <w:t xml:space="preserve"> </w:t>
      </w:r>
      <w:r>
        <w:rPr>
          <w:spacing w:val="-2"/>
        </w:rPr>
        <w:t>Failure</w:t>
      </w:r>
    </w:p>
    <w:p w14:paraId="26224CF3">
      <w:pPr>
        <w:pStyle w:val="7"/>
        <w:spacing w:before="273" w:line="360" w:lineRule="auto"/>
        <w:ind w:left="20" w:right="445"/>
        <w:jc w:val="both"/>
      </w:pPr>
      <w:r>
        <w:t xml:space="preserve">The login form does not behave as intended because the button has been defined as a general-purpose button. In addition, the choice of GET creates a security problem when credentials are </w:t>
      </w:r>
      <w:r>
        <w:rPr>
          <w:spacing w:val="-2"/>
        </w:rPr>
        <w:t>involved.</w:t>
      </w:r>
    </w:p>
    <w:p w14:paraId="4880BD74">
      <w:pPr>
        <w:pStyle w:val="3"/>
        <w:numPr>
          <w:ilvl w:val="1"/>
          <w:numId w:val="1"/>
        </w:numPr>
        <w:tabs>
          <w:tab w:val="left" w:pos="407"/>
        </w:tabs>
        <w:spacing w:before="160" w:after="0" w:line="240" w:lineRule="auto"/>
        <w:ind w:left="407" w:right="0" w:hanging="387"/>
        <w:jc w:val="both"/>
      </w:pPr>
      <w:bookmarkStart w:id="19" w:name="3.1 Identify issues in the form configur"/>
      <w:bookmarkEnd w:id="19"/>
      <w:r>
        <w:t>Identify</w:t>
      </w:r>
      <w:r>
        <w:rPr>
          <w:spacing w:val="-3"/>
        </w:rPr>
        <w:t xml:space="preserve"> </w:t>
      </w:r>
      <w:r>
        <w:t>issues</w:t>
      </w:r>
      <w:r>
        <w:rPr>
          <w:spacing w:val="-7"/>
        </w:rPr>
        <w:t xml:space="preserve"> </w:t>
      </w:r>
      <w:r>
        <w:t>in</w:t>
      </w:r>
      <w:r>
        <w:rPr>
          <w:spacing w:val="-4"/>
        </w:rPr>
        <w:t xml:space="preserve"> </w:t>
      </w:r>
      <w:r>
        <w:t>the</w:t>
      </w:r>
      <w:r>
        <w:rPr>
          <w:spacing w:val="-6"/>
        </w:rPr>
        <w:t xml:space="preserve"> </w:t>
      </w:r>
      <w:r>
        <w:t>form</w:t>
      </w:r>
      <w:r>
        <w:rPr>
          <w:spacing w:val="-4"/>
        </w:rPr>
        <w:t xml:space="preserve"> </w:t>
      </w:r>
      <w:r>
        <w:rPr>
          <w:spacing w:val="-2"/>
        </w:rPr>
        <w:t>configuration</w:t>
      </w:r>
    </w:p>
    <w:p w14:paraId="4BF308FB">
      <w:pPr>
        <w:pStyle w:val="7"/>
        <w:spacing w:before="248"/>
        <w:ind w:left="20"/>
        <w:jc w:val="both"/>
      </w:pPr>
      <w:r>
        <w:t>The</w:t>
      </w:r>
      <w:r>
        <w:rPr>
          <w:spacing w:val="-3"/>
        </w:rPr>
        <w:t xml:space="preserve"> </w:t>
      </w:r>
      <w:r>
        <w:t>most</w:t>
      </w:r>
      <w:r>
        <w:rPr>
          <w:spacing w:val="-1"/>
        </w:rPr>
        <w:t xml:space="preserve"> </w:t>
      </w:r>
      <w:r>
        <w:t>direct</w:t>
      </w:r>
      <w:r>
        <w:rPr>
          <w:spacing w:val="-2"/>
        </w:rPr>
        <w:t xml:space="preserve"> </w:t>
      </w:r>
      <w:r>
        <w:t>problem</w:t>
      </w:r>
      <w:r>
        <w:rPr>
          <w:spacing w:val="1"/>
        </w:rPr>
        <w:t xml:space="preserve"> </w:t>
      </w:r>
      <w:r>
        <w:rPr>
          <w:spacing w:val="-5"/>
        </w:rPr>
        <w:t>is:</w:t>
      </w:r>
    </w:p>
    <w:p w14:paraId="64DF1AA6">
      <w:pPr>
        <w:pStyle w:val="7"/>
        <w:spacing w:before="5"/>
        <w:rPr>
          <w:sz w:val="20"/>
        </w:rPr>
      </w:pPr>
      <w:r>
        <w:rPr>
          <w:sz w:val="20"/>
        </w:rPr>
        <mc:AlternateContent>
          <mc:Choice Requires="wps">
            <w:drawing>
              <wp:anchor distT="0" distB="0" distL="0" distR="0" simplePos="0" relativeHeight="251664384" behindDoc="1" locked="0" layoutInCell="1" allowOverlap="1">
                <wp:simplePos x="0" y="0"/>
                <wp:positionH relativeFrom="page">
                  <wp:posOffset>997585</wp:posOffset>
                </wp:positionH>
                <wp:positionV relativeFrom="paragraph">
                  <wp:posOffset>167005</wp:posOffset>
                </wp:positionV>
                <wp:extent cx="5868035" cy="315595"/>
                <wp:effectExtent l="0" t="0" r="0" b="0"/>
                <wp:wrapTopAndBottom/>
                <wp:docPr id="27" name="Textbox 27"/>
                <wp:cNvGraphicFramePr/>
                <a:graphic xmlns:a="http://schemas.openxmlformats.org/drawingml/2006/main">
                  <a:graphicData uri="http://schemas.microsoft.com/office/word/2010/wordprocessingShape">
                    <wps:wsp>
                      <wps:cNvSpPr txBox="1"/>
                      <wps:spPr>
                        <a:xfrm>
                          <a:off x="0" y="0"/>
                          <a:ext cx="5868035" cy="315595"/>
                        </a:xfrm>
                        <a:prstGeom prst="rect">
                          <a:avLst/>
                        </a:prstGeom>
                        <a:ln w="6096">
                          <a:solidFill>
                            <a:srgbClr val="BEBEBE"/>
                          </a:solidFill>
                          <a:prstDash val="solid"/>
                        </a:ln>
                      </wps:spPr>
                      <wps:txbx>
                        <w:txbxContent>
                          <w:p w14:paraId="7F54D0C6">
                            <w:pPr>
                              <w:spacing w:before="80"/>
                              <w:ind w:left="80" w:right="0" w:firstLine="0"/>
                              <w:jc w:val="left"/>
                              <w:rPr>
                                <w:sz w:val="19"/>
                              </w:rPr>
                            </w:pPr>
                            <w:r>
                              <w:rPr>
                                <w:sz w:val="19"/>
                              </w:rPr>
                              <w:t>&lt;button</w:t>
                            </w:r>
                            <w:r>
                              <w:rPr>
                                <w:spacing w:val="-1"/>
                                <w:sz w:val="19"/>
                              </w:rPr>
                              <w:t xml:space="preserve"> </w:t>
                            </w:r>
                            <w:r>
                              <w:rPr>
                                <w:spacing w:val="-2"/>
                                <w:sz w:val="19"/>
                              </w:rPr>
                              <w:t>type="button"&gt;Login&lt;/button&gt;</w:t>
                            </w:r>
                          </w:p>
                        </w:txbxContent>
                      </wps:txbx>
                      <wps:bodyPr wrap="square" lIns="0" tIns="0" rIns="0" bIns="0" rtlCol="0">
                        <a:noAutofit/>
                      </wps:bodyPr>
                    </wps:wsp>
                  </a:graphicData>
                </a:graphic>
              </wp:anchor>
            </w:drawing>
          </mc:Choice>
          <mc:Fallback>
            <w:pict>
              <v:shape id="Textbox 27" o:spid="_x0000_s1026" o:spt="202" type="#_x0000_t202" style="position:absolute;left:0pt;margin-left:78.55pt;margin-top:13.15pt;height:24.85pt;width:462.05pt;mso-position-horizontal-relative:page;mso-wrap-distance-bottom:0pt;mso-wrap-distance-top:0pt;z-index:-251652096;mso-width-relative:page;mso-height-relative:page;" filled="f" stroked="t" coordsize="21600,21600" o:gfxdata="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4DDQHYAAAA&#10;CgEAAA8AAAAAAAAAAQAgAAAAIgAAAGRycy9kb3ducmV2LnhtbFBLAQIUABQAAAAIAIdO4kCuiFOy&#10;5AEAANkDAAAOAAAAAAAAAAEAIAAAACcBAABkcnMvZTJvRG9jLnhtbFBLBQYAAAAABgAGAFkBAAB9&#10;BQAAAAA=&#10;">
                <v:fill on="f" focussize="0,0"/>
                <v:stroke weight="0.48pt" color="#BEBEBE" joinstyle="round"/>
                <v:imagedata o:title=""/>
                <o:lock v:ext="edit" aspectratio="f"/>
                <v:textbox inset="0mm,0mm,0mm,0mm">
                  <w:txbxContent>
                    <w:p w14:paraId="7F54D0C6">
                      <w:pPr>
                        <w:spacing w:before="80"/>
                        <w:ind w:left="80" w:right="0" w:firstLine="0"/>
                        <w:jc w:val="left"/>
                        <w:rPr>
                          <w:sz w:val="19"/>
                        </w:rPr>
                      </w:pPr>
                      <w:r>
                        <w:rPr>
                          <w:sz w:val="19"/>
                        </w:rPr>
                        <w:t>&lt;button</w:t>
                      </w:r>
                      <w:r>
                        <w:rPr>
                          <w:spacing w:val="-1"/>
                          <w:sz w:val="19"/>
                        </w:rPr>
                        <w:t xml:space="preserve"> </w:t>
                      </w:r>
                      <w:r>
                        <w:rPr>
                          <w:spacing w:val="-2"/>
                          <w:sz w:val="19"/>
                        </w:rPr>
                        <w:t>type="button"&gt;Login&lt;/button&gt;</w:t>
                      </w:r>
                    </w:p>
                  </w:txbxContent>
                </v:textbox>
                <w10:wrap type="topAndBottom"/>
              </v:shape>
            </w:pict>
          </mc:Fallback>
        </mc:AlternateContent>
      </w:r>
    </w:p>
    <w:p w14:paraId="1355D2E2">
      <w:pPr>
        <w:pStyle w:val="7"/>
        <w:spacing w:before="146" w:line="360" w:lineRule="auto"/>
        <w:ind w:left="20" w:right="446"/>
        <w:jc w:val="both"/>
      </w:pPr>
      <w:r>
        <w:t>The type='button' value does not invoke the form's normal submission process. The form also uses GET, which is unsuitable for placing passwords in a request URL. Further improvements are</w:t>
      </w:r>
      <w:r>
        <w:rPr>
          <w:spacing w:val="40"/>
        </w:rPr>
        <w:t xml:space="preserve"> </w:t>
      </w:r>
      <w:r>
        <w:t>needed for accessibility and validation.</w:t>
      </w:r>
    </w:p>
    <w:p w14:paraId="2911B39B">
      <w:pPr>
        <w:pStyle w:val="9"/>
        <w:numPr>
          <w:ilvl w:val="0"/>
          <w:numId w:val="6"/>
        </w:numPr>
        <w:tabs>
          <w:tab w:val="left" w:pos="380"/>
        </w:tabs>
        <w:spacing w:before="121" w:after="0" w:line="240" w:lineRule="auto"/>
        <w:ind w:left="380" w:right="0" w:hanging="360"/>
        <w:jc w:val="left"/>
        <w:rPr>
          <w:sz w:val="24"/>
        </w:rPr>
      </w:pPr>
      <w:r>
        <w:rPr>
          <w:sz w:val="24"/>
        </w:rPr>
        <w:t>The</w:t>
      </w:r>
      <w:r>
        <w:rPr>
          <w:spacing w:val="-5"/>
          <w:sz w:val="24"/>
        </w:rPr>
        <w:t xml:space="preserve"> </w:t>
      </w:r>
      <w:r>
        <w:rPr>
          <w:sz w:val="24"/>
        </w:rPr>
        <w:t>username</w:t>
      </w:r>
      <w:r>
        <w:rPr>
          <w:spacing w:val="-1"/>
          <w:sz w:val="24"/>
        </w:rPr>
        <w:t xml:space="preserve"> </w:t>
      </w:r>
      <w:r>
        <w:rPr>
          <w:sz w:val="24"/>
        </w:rPr>
        <w:t>and password</w:t>
      </w:r>
      <w:r>
        <w:rPr>
          <w:spacing w:val="-2"/>
          <w:sz w:val="24"/>
        </w:rPr>
        <w:t xml:space="preserve"> </w:t>
      </w:r>
      <w:r>
        <w:rPr>
          <w:sz w:val="24"/>
        </w:rPr>
        <w:t>controls</w:t>
      </w:r>
      <w:r>
        <w:rPr>
          <w:spacing w:val="-2"/>
          <w:sz w:val="24"/>
        </w:rPr>
        <w:t xml:space="preserve"> </w:t>
      </w:r>
      <w:r>
        <w:rPr>
          <w:sz w:val="24"/>
        </w:rPr>
        <w:t>should have</w:t>
      </w:r>
      <w:r>
        <w:rPr>
          <w:spacing w:val="-3"/>
          <w:sz w:val="24"/>
        </w:rPr>
        <w:t xml:space="preserve"> </w:t>
      </w:r>
      <w:r>
        <w:rPr>
          <w:sz w:val="24"/>
        </w:rPr>
        <w:t>associated</w:t>
      </w:r>
      <w:r>
        <w:rPr>
          <w:spacing w:val="1"/>
          <w:sz w:val="24"/>
        </w:rPr>
        <w:t xml:space="preserve"> </w:t>
      </w:r>
      <w:r>
        <w:rPr>
          <w:spacing w:val="-2"/>
          <w:sz w:val="24"/>
        </w:rPr>
        <w:t>labels.</w:t>
      </w:r>
    </w:p>
    <w:p w14:paraId="45F43EF7">
      <w:pPr>
        <w:pStyle w:val="9"/>
        <w:numPr>
          <w:ilvl w:val="0"/>
          <w:numId w:val="6"/>
        </w:numPr>
        <w:tabs>
          <w:tab w:val="left" w:pos="380"/>
        </w:tabs>
        <w:spacing w:before="135" w:after="0" w:line="240" w:lineRule="auto"/>
        <w:ind w:left="380" w:right="0" w:hanging="360"/>
        <w:jc w:val="left"/>
        <w:rPr>
          <w:sz w:val="24"/>
        </w:rPr>
      </w:pPr>
      <w:r>
        <w:rPr>
          <w:sz w:val="24"/>
        </w:rPr>
        <w:t>required</w:t>
      </w:r>
      <w:r>
        <w:rPr>
          <w:spacing w:val="-4"/>
          <w:sz w:val="24"/>
        </w:rPr>
        <w:t xml:space="preserve"> </w:t>
      </w:r>
      <w:r>
        <w:rPr>
          <w:sz w:val="24"/>
        </w:rPr>
        <w:t>should</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when</w:t>
      </w:r>
      <w:r>
        <w:rPr>
          <w:spacing w:val="1"/>
          <w:sz w:val="24"/>
        </w:rPr>
        <w:t xml:space="preserve"> </w:t>
      </w:r>
      <w:r>
        <w:rPr>
          <w:sz w:val="24"/>
        </w:rPr>
        <w:t>both</w:t>
      </w:r>
      <w:r>
        <w:rPr>
          <w:spacing w:val="-1"/>
          <w:sz w:val="24"/>
        </w:rPr>
        <w:t xml:space="preserve"> </w:t>
      </w:r>
      <w:r>
        <w:rPr>
          <w:sz w:val="24"/>
        </w:rPr>
        <w:t>values</w:t>
      </w:r>
      <w:r>
        <w:rPr>
          <w:spacing w:val="-1"/>
          <w:sz w:val="24"/>
        </w:rPr>
        <w:t xml:space="preserve"> </w:t>
      </w:r>
      <w:r>
        <w:rPr>
          <w:sz w:val="24"/>
        </w:rPr>
        <w:t xml:space="preserve">are </w:t>
      </w:r>
      <w:r>
        <w:rPr>
          <w:spacing w:val="-2"/>
          <w:sz w:val="24"/>
        </w:rPr>
        <w:t>mandatory.</w:t>
      </w:r>
    </w:p>
    <w:p w14:paraId="2DDC8467">
      <w:pPr>
        <w:pStyle w:val="9"/>
        <w:numPr>
          <w:ilvl w:val="0"/>
          <w:numId w:val="6"/>
        </w:numPr>
        <w:tabs>
          <w:tab w:val="left" w:pos="380"/>
        </w:tabs>
        <w:spacing w:before="138" w:after="0" w:line="240" w:lineRule="auto"/>
        <w:ind w:left="380" w:right="0" w:hanging="360"/>
        <w:jc w:val="left"/>
        <w:rPr>
          <w:sz w:val="24"/>
        </w:rPr>
      </w:pPr>
      <w:r>
        <w:rPr>
          <w:sz w:val="24"/>
        </w:rPr>
        <w:t>autocomplete</w:t>
      </w:r>
      <w:r>
        <w:rPr>
          <w:spacing w:val="-5"/>
          <w:sz w:val="24"/>
        </w:rPr>
        <w:t xml:space="preserve"> </w:t>
      </w:r>
      <w:r>
        <w:rPr>
          <w:sz w:val="24"/>
        </w:rPr>
        <w:t>should</w:t>
      </w:r>
      <w:r>
        <w:rPr>
          <w:spacing w:val="-1"/>
          <w:sz w:val="24"/>
        </w:rPr>
        <w:t xml:space="preserve"> </w:t>
      </w:r>
      <w:r>
        <w:rPr>
          <w:sz w:val="24"/>
        </w:rPr>
        <w:t>identify</w:t>
      </w:r>
      <w:r>
        <w:rPr>
          <w:spacing w:val="-2"/>
          <w:sz w:val="24"/>
        </w:rPr>
        <w:t xml:space="preserve"> </w:t>
      </w:r>
      <w:r>
        <w:rPr>
          <w:sz w:val="24"/>
        </w:rPr>
        <w:t>the</w:t>
      </w:r>
      <w:r>
        <w:rPr>
          <w:spacing w:val="-2"/>
          <w:sz w:val="24"/>
        </w:rPr>
        <w:t xml:space="preserve"> </w:t>
      </w:r>
      <w:r>
        <w:rPr>
          <w:sz w:val="24"/>
        </w:rPr>
        <w:t>purpose of</w:t>
      </w:r>
      <w:r>
        <w:rPr>
          <w:spacing w:val="-3"/>
          <w:sz w:val="24"/>
        </w:rPr>
        <w:t xml:space="preserve"> </w:t>
      </w:r>
      <w:r>
        <w:rPr>
          <w:sz w:val="24"/>
        </w:rPr>
        <w:t>the</w:t>
      </w:r>
      <w:r>
        <w:rPr>
          <w:spacing w:val="-2"/>
          <w:sz w:val="24"/>
        </w:rPr>
        <w:t xml:space="preserve"> </w:t>
      </w:r>
      <w:r>
        <w:rPr>
          <w:sz w:val="24"/>
        </w:rPr>
        <w:t>username</w:t>
      </w:r>
      <w:r>
        <w:rPr>
          <w:spacing w:val="2"/>
          <w:sz w:val="24"/>
        </w:rPr>
        <w:t xml:space="preserve"> </w:t>
      </w:r>
      <w:r>
        <w:rPr>
          <w:sz w:val="24"/>
        </w:rPr>
        <w:t>and</w:t>
      </w:r>
      <w:r>
        <w:rPr>
          <w:spacing w:val="-3"/>
          <w:sz w:val="24"/>
        </w:rPr>
        <w:t xml:space="preserve"> </w:t>
      </w:r>
      <w:r>
        <w:rPr>
          <w:sz w:val="24"/>
        </w:rPr>
        <w:t>current</w:t>
      </w:r>
      <w:r>
        <w:rPr>
          <w:spacing w:val="-1"/>
          <w:sz w:val="24"/>
        </w:rPr>
        <w:t xml:space="preserve"> </w:t>
      </w:r>
      <w:r>
        <w:rPr>
          <w:sz w:val="24"/>
        </w:rPr>
        <w:t>password</w:t>
      </w:r>
      <w:r>
        <w:rPr>
          <w:spacing w:val="1"/>
          <w:sz w:val="24"/>
        </w:rPr>
        <w:t xml:space="preserve"> </w:t>
      </w:r>
      <w:r>
        <w:rPr>
          <w:spacing w:val="-2"/>
          <w:sz w:val="24"/>
        </w:rPr>
        <w:t>fields.</w:t>
      </w:r>
    </w:p>
    <w:p w14:paraId="5DAFEEBB">
      <w:pPr>
        <w:pStyle w:val="9"/>
        <w:numPr>
          <w:ilvl w:val="0"/>
          <w:numId w:val="6"/>
        </w:numPr>
        <w:tabs>
          <w:tab w:val="left" w:pos="380"/>
        </w:tabs>
        <w:spacing w:before="136" w:after="0" w:line="240" w:lineRule="auto"/>
        <w:ind w:left="380" w:right="0" w:hanging="360"/>
        <w:jc w:val="left"/>
        <w:rPr>
          <w:sz w:val="24"/>
        </w:rPr>
      </w:pPr>
      <w:r>
        <w:rPr>
          <w:sz w:val="24"/>
        </w:rPr>
        <w:t>The</w:t>
      </w:r>
      <w:r>
        <w:rPr>
          <w:spacing w:val="-3"/>
          <w:sz w:val="24"/>
        </w:rPr>
        <w:t xml:space="preserve"> </w:t>
      </w:r>
      <w:r>
        <w:rPr>
          <w:sz w:val="24"/>
        </w:rPr>
        <w:t>login endpoint</w:t>
      </w:r>
      <w:r>
        <w:rPr>
          <w:spacing w:val="-1"/>
          <w:sz w:val="24"/>
        </w:rPr>
        <w:t xml:space="preserve"> </w:t>
      </w:r>
      <w:r>
        <w:rPr>
          <w:sz w:val="24"/>
        </w:rPr>
        <w:t>must</w:t>
      </w:r>
      <w:r>
        <w:rPr>
          <w:spacing w:val="-4"/>
          <w:sz w:val="24"/>
        </w:rPr>
        <w:t xml:space="preserve"> </w:t>
      </w:r>
      <w:r>
        <w:rPr>
          <w:sz w:val="24"/>
        </w:rPr>
        <w:t>be served over</w:t>
      </w:r>
      <w:r>
        <w:rPr>
          <w:spacing w:val="-3"/>
          <w:sz w:val="24"/>
        </w:rPr>
        <w:t xml:space="preserve"> </w:t>
      </w:r>
      <w:r>
        <w:rPr>
          <w:sz w:val="24"/>
        </w:rPr>
        <w:t>HTTPS</w:t>
      </w:r>
      <w:r>
        <w:rPr>
          <w:spacing w:val="-1"/>
          <w:sz w:val="24"/>
        </w:rPr>
        <w:t xml:space="preserve"> </w:t>
      </w:r>
      <w:r>
        <w:rPr>
          <w:sz w:val="24"/>
        </w:rPr>
        <w:t>to</w:t>
      </w:r>
      <w:r>
        <w:rPr>
          <w:spacing w:val="-2"/>
          <w:sz w:val="24"/>
        </w:rPr>
        <w:t xml:space="preserve"> </w:t>
      </w:r>
      <w:r>
        <w:rPr>
          <w:sz w:val="24"/>
        </w:rPr>
        <w:t>protect</w:t>
      </w:r>
      <w:r>
        <w:rPr>
          <w:spacing w:val="-1"/>
          <w:sz w:val="24"/>
        </w:rPr>
        <w:t xml:space="preserve"> </w:t>
      </w:r>
      <w:r>
        <w:rPr>
          <w:sz w:val="24"/>
        </w:rPr>
        <w:t>credentials</w:t>
      </w:r>
      <w:r>
        <w:rPr>
          <w:spacing w:val="-2"/>
          <w:sz w:val="24"/>
        </w:rPr>
        <w:t xml:space="preserve"> </w:t>
      </w:r>
      <w:r>
        <w:rPr>
          <w:sz w:val="24"/>
        </w:rPr>
        <w:t>during</w:t>
      </w:r>
      <w:r>
        <w:rPr>
          <w:spacing w:val="1"/>
          <w:sz w:val="24"/>
        </w:rPr>
        <w:t xml:space="preserve"> </w:t>
      </w:r>
      <w:r>
        <w:rPr>
          <w:spacing w:val="-2"/>
          <w:sz w:val="24"/>
        </w:rPr>
        <w:t>transmission.</w:t>
      </w:r>
    </w:p>
    <w:p w14:paraId="56865E47">
      <w:pPr>
        <w:pStyle w:val="7"/>
        <w:spacing w:before="23"/>
      </w:pPr>
    </w:p>
    <w:p w14:paraId="3CC02B9B">
      <w:pPr>
        <w:pStyle w:val="3"/>
        <w:numPr>
          <w:ilvl w:val="1"/>
          <w:numId w:val="1"/>
        </w:numPr>
        <w:tabs>
          <w:tab w:val="left" w:pos="407"/>
        </w:tabs>
        <w:spacing w:before="1" w:after="0" w:line="240" w:lineRule="auto"/>
        <w:ind w:left="407" w:right="0" w:hanging="387"/>
        <w:jc w:val="left"/>
      </w:pPr>
      <w:bookmarkStart w:id="20" w:name="3.2 Why is the HTTP request not triggere"/>
      <w:bookmarkEnd w:id="20"/>
      <w:r>
        <w:t>Why</w:t>
      </w:r>
      <w:r>
        <w:rPr>
          <w:spacing w:val="-4"/>
        </w:rPr>
        <w:t xml:space="preserve"> </w:t>
      </w:r>
      <w:r>
        <w:t>is</w:t>
      </w:r>
      <w:r>
        <w:rPr>
          <w:spacing w:val="-4"/>
        </w:rPr>
        <w:t xml:space="preserve"> </w:t>
      </w:r>
      <w:r>
        <w:t>the</w:t>
      </w:r>
      <w:r>
        <w:rPr>
          <w:spacing w:val="-6"/>
        </w:rPr>
        <w:t xml:space="preserve"> </w:t>
      </w:r>
      <w:r>
        <w:t>HTTP</w:t>
      </w:r>
      <w:r>
        <w:rPr>
          <w:spacing w:val="-4"/>
        </w:rPr>
        <w:t xml:space="preserve"> </w:t>
      </w:r>
      <w:r>
        <w:t>request</w:t>
      </w:r>
      <w:r>
        <w:rPr>
          <w:spacing w:val="-3"/>
        </w:rPr>
        <w:t xml:space="preserve"> </w:t>
      </w:r>
      <w:r>
        <w:t>not</w:t>
      </w:r>
      <w:r>
        <w:rPr>
          <w:spacing w:val="-7"/>
        </w:rPr>
        <w:t xml:space="preserve"> </w:t>
      </w:r>
      <w:r>
        <w:rPr>
          <w:spacing w:val="-2"/>
        </w:rPr>
        <w:t>triggered?</w:t>
      </w:r>
    </w:p>
    <w:p w14:paraId="109C04C7">
      <w:pPr>
        <w:pStyle w:val="7"/>
        <w:spacing w:before="247" w:line="360" w:lineRule="auto"/>
        <w:ind w:left="20" w:right="446"/>
        <w:jc w:val="both"/>
      </w:pPr>
      <w:r>
        <w:t>Clicking a button whose type is button only activates that button; it does not submit its parent form automatically. Therefore, the browser does not begin the normal form-submission process.</w:t>
      </w:r>
    </w:p>
    <w:p w14:paraId="7A980B5D">
      <w:pPr>
        <w:pStyle w:val="7"/>
        <w:spacing w:before="120"/>
        <w:ind w:left="20"/>
        <w:jc w:val="both"/>
      </w:pPr>
      <w:r>
        <w:t>Changing</w:t>
      </w:r>
      <w:r>
        <w:rPr>
          <w:spacing w:val="-3"/>
        </w:rPr>
        <w:t xml:space="preserve"> </w:t>
      </w:r>
      <w:r>
        <w:t>the</w:t>
      </w:r>
      <w:r>
        <w:rPr>
          <w:spacing w:val="-1"/>
        </w:rPr>
        <w:t xml:space="preserve"> </w:t>
      </w:r>
      <w:r>
        <w:t>control</w:t>
      </w:r>
      <w:r>
        <w:rPr>
          <w:spacing w:val="-1"/>
        </w:rPr>
        <w:t xml:space="preserve"> </w:t>
      </w:r>
      <w:r>
        <w:t>to</w:t>
      </w:r>
      <w:r>
        <w:rPr>
          <w:spacing w:val="-1"/>
        </w:rPr>
        <w:t xml:space="preserve"> </w:t>
      </w:r>
      <w:r>
        <w:t>a</w:t>
      </w:r>
      <w:r>
        <w:rPr>
          <w:spacing w:val="-1"/>
        </w:rPr>
        <w:t xml:space="preserve"> </w:t>
      </w:r>
      <w:r>
        <w:t>submit</w:t>
      </w:r>
      <w:r>
        <w:rPr>
          <w:spacing w:val="-3"/>
        </w:rPr>
        <w:t xml:space="preserve"> </w:t>
      </w:r>
      <w:r>
        <w:t>button fixes</w:t>
      </w:r>
      <w:r>
        <w:rPr>
          <w:spacing w:val="-3"/>
        </w:rPr>
        <w:t xml:space="preserve"> </w:t>
      </w:r>
      <w:r>
        <w:t>the immediate</w:t>
      </w:r>
      <w:r>
        <w:rPr>
          <w:spacing w:val="-4"/>
        </w:rPr>
        <w:t xml:space="preserve"> </w:t>
      </w:r>
      <w:r>
        <w:rPr>
          <w:spacing w:val="-2"/>
        </w:rPr>
        <w:t>problem:</w:t>
      </w:r>
    </w:p>
    <w:p w14:paraId="557DDA02">
      <w:pPr>
        <w:pStyle w:val="7"/>
        <w:spacing w:before="5"/>
        <w:rPr>
          <w:sz w:val="20"/>
        </w:rPr>
      </w:pPr>
      <w:r>
        <w:rPr>
          <w:sz w:val="20"/>
        </w:rPr>
        <mc:AlternateContent>
          <mc:Choice Requires="wps">
            <w:drawing>
              <wp:anchor distT="0" distB="0" distL="0" distR="0" simplePos="0" relativeHeight="251665408" behindDoc="1" locked="0" layoutInCell="1" allowOverlap="1">
                <wp:simplePos x="0" y="0"/>
                <wp:positionH relativeFrom="page">
                  <wp:posOffset>997585</wp:posOffset>
                </wp:positionH>
                <wp:positionV relativeFrom="paragraph">
                  <wp:posOffset>167640</wp:posOffset>
                </wp:positionV>
                <wp:extent cx="5868035" cy="315595"/>
                <wp:effectExtent l="0" t="0" r="0" b="0"/>
                <wp:wrapTopAndBottom/>
                <wp:docPr id="28" name="Textbox 28"/>
                <wp:cNvGraphicFramePr/>
                <a:graphic xmlns:a="http://schemas.openxmlformats.org/drawingml/2006/main">
                  <a:graphicData uri="http://schemas.microsoft.com/office/word/2010/wordprocessingShape">
                    <wps:wsp>
                      <wps:cNvSpPr txBox="1"/>
                      <wps:spPr>
                        <a:xfrm>
                          <a:off x="0" y="0"/>
                          <a:ext cx="5868035" cy="315595"/>
                        </a:xfrm>
                        <a:prstGeom prst="rect">
                          <a:avLst/>
                        </a:prstGeom>
                        <a:ln w="6096">
                          <a:solidFill>
                            <a:srgbClr val="BEBEBE"/>
                          </a:solidFill>
                          <a:prstDash val="solid"/>
                        </a:ln>
                      </wps:spPr>
                      <wps:txbx>
                        <w:txbxContent>
                          <w:p w14:paraId="352BA1BE">
                            <w:pPr>
                              <w:spacing w:before="81"/>
                              <w:ind w:left="80" w:right="0" w:firstLine="0"/>
                              <w:jc w:val="left"/>
                              <w:rPr>
                                <w:sz w:val="19"/>
                              </w:rPr>
                            </w:pPr>
                            <w:r>
                              <w:rPr>
                                <w:sz w:val="19"/>
                              </w:rPr>
                              <w:t>&lt;button</w:t>
                            </w:r>
                            <w:r>
                              <w:rPr>
                                <w:spacing w:val="-1"/>
                                <w:sz w:val="19"/>
                              </w:rPr>
                              <w:t xml:space="preserve"> </w:t>
                            </w:r>
                            <w:r>
                              <w:rPr>
                                <w:spacing w:val="-2"/>
                                <w:sz w:val="19"/>
                              </w:rPr>
                              <w:t>type="submit"&gt;Login&lt;/button&gt;</w:t>
                            </w:r>
                          </w:p>
                        </w:txbxContent>
                      </wps:txbx>
                      <wps:bodyPr wrap="square" lIns="0" tIns="0" rIns="0" bIns="0" rtlCol="0">
                        <a:noAutofit/>
                      </wps:bodyPr>
                    </wps:wsp>
                  </a:graphicData>
                </a:graphic>
              </wp:anchor>
            </w:drawing>
          </mc:Choice>
          <mc:Fallback>
            <w:pict>
              <v:shape id="Textbox 28" o:spid="_x0000_s1026" o:spt="202" type="#_x0000_t202" style="position:absolute;left:0pt;margin-left:78.55pt;margin-top:13.2pt;height:24.85pt;width:462.05pt;mso-position-horizontal-relative:page;mso-wrap-distance-bottom:0pt;mso-wrap-distance-top:0pt;z-index:-251651072;mso-width-relative:page;mso-height-relative:page;" filled="f" stroked="t" coordsize="21600,21600" o:gfxdata="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erd4tgAAAAK&#10;AQAADwAAAAAAAAABACAAAAAiAAAAZHJzL2Rvd25yZXYueG1sUEsBAhQAFAAAAAgAh07iQMzQiD7j&#10;AQAA2QMAAA4AAAAAAAAAAQAgAAAAJwEAAGRycy9lMm9Eb2MueG1sUEsFBgAAAAAGAAYAWQEAAHwF&#10;AAAAAA==&#10;">
                <v:fill on="f" focussize="0,0"/>
                <v:stroke weight="0.48pt" color="#BEBEBE" joinstyle="round"/>
                <v:imagedata o:title=""/>
                <o:lock v:ext="edit" aspectratio="f"/>
                <v:textbox inset="0mm,0mm,0mm,0mm">
                  <w:txbxContent>
                    <w:p w14:paraId="352BA1BE">
                      <w:pPr>
                        <w:spacing w:before="81"/>
                        <w:ind w:left="80" w:right="0" w:firstLine="0"/>
                        <w:jc w:val="left"/>
                        <w:rPr>
                          <w:sz w:val="19"/>
                        </w:rPr>
                      </w:pPr>
                      <w:r>
                        <w:rPr>
                          <w:sz w:val="19"/>
                        </w:rPr>
                        <w:t>&lt;button</w:t>
                      </w:r>
                      <w:r>
                        <w:rPr>
                          <w:spacing w:val="-1"/>
                          <w:sz w:val="19"/>
                        </w:rPr>
                        <w:t xml:space="preserve"> </w:t>
                      </w:r>
                      <w:r>
                        <w:rPr>
                          <w:spacing w:val="-2"/>
                          <w:sz w:val="19"/>
                        </w:rPr>
                        <w:t>type="submit"&gt;Login&lt;/button&gt;</w:t>
                      </w:r>
                    </w:p>
                  </w:txbxContent>
                </v:textbox>
                <w10:wrap type="topAndBottom"/>
              </v:shape>
            </w:pict>
          </mc:Fallback>
        </mc:AlternateContent>
      </w:r>
    </w:p>
    <w:p w14:paraId="395DBF63">
      <w:pPr>
        <w:pStyle w:val="7"/>
        <w:spacing w:before="146" w:line="360" w:lineRule="auto"/>
        <w:ind w:left="20" w:right="446"/>
        <w:jc w:val="both"/>
      </w:pPr>
      <w:r>
        <w:t>A JavaScript event handler could also submit the form programmatically, but this is unnecessary when ordinary form submission is sufficient. A native submit button is simpler and works naturally with keyboard interaction and browser validation.</w:t>
      </w:r>
    </w:p>
    <w:p w14:paraId="426158CA">
      <w:pPr>
        <w:pStyle w:val="3"/>
        <w:numPr>
          <w:ilvl w:val="1"/>
          <w:numId w:val="1"/>
        </w:numPr>
        <w:tabs>
          <w:tab w:val="left" w:pos="407"/>
        </w:tabs>
        <w:spacing w:before="161" w:after="0" w:line="240" w:lineRule="auto"/>
        <w:ind w:left="407" w:right="0" w:hanging="387"/>
        <w:jc w:val="both"/>
      </w:pPr>
      <w:bookmarkStart w:id="21" w:name="3.3 Interpret the role of GET in this sc"/>
      <w:bookmarkEnd w:id="21"/>
      <w:r>
        <w:t>Interpret</w:t>
      </w:r>
      <w:r>
        <w:rPr>
          <w:spacing w:val="-3"/>
        </w:rPr>
        <w:t xml:space="preserve"> </w:t>
      </w:r>
      <w:r>
        <w:t>the</w:t>
      </w:r>
      <w:r>
        <w:rPr>
          <w:spacing w:val="-5"/>
        </w:rPr>
        <w:t xml:space="preserve"> </w:t>
      </w:r>
      <w:r>
        <w:t>role</w:t>
      </w:r>
      <w:r>
        <w:rPr>
          <w:spacing w:val="-5"/>
        </w:rPr>
        <w:t xml:space="preserve"> </w:t>
      </w:r>
      <w:r>
        <w:t>of</w:t>
      </w:r>
      <w:r>
        <w:rPr>
          <w:spacing w:val="-3"/>
        </w:rPr>
        <w:t xml:space="preserve"> </w:t>
      </w:r>
      <w:r>
        <w:t>GET</w:t>
      </w:r>
      <w:r>
        <w:rPr>
          <w:spacing w:val="-3"/>
        </w:rPr>
        <w:t xml:space="preserve"> </w:t>
      </w:r>
      <w:r>
        <w:t>in</w:t>
      </w:r>
      <w:r>
        <w:rPr>
          <w:spacing w:val="-5"/>
        </w:rPr>
        <w:t xml:space="preserve"> </w:t>
      </w:r>
      <w:r>
        <w:t>this</w:t>
      </w:r>
      <w:r>
        <w:rPr>
          <w:spacing w:val="-3"/>
        </w:rPr>
        <w:t xml:space="preserve"> </w:t>
      </w:r>
      <w:r>
        <w:rPr>
          <w:spacing w:val="-2"/>
        </w:rPr>
        <w:t>scenario</w:t>
      </w:r>
    </w:p>
    <w:p w14:paraId="2D42EE1D">
      <w:pPr>
        <w:pStyle w:val="7"/>
        <w:spacing w:before="247" w:line="360" w:lineRule="auto"/>
        <w:ind w:left="20" w:right="446"/>
        <w:jc w:val="both"/>
      </w:pPr>
      <w:r>
        <w:t>GET is primarily used when a client requests information from a server. When a form uses GET,</w:t>
      </w:r>
      <w:r>
        <w:rPr>
          <w:spacing w:val="40"/>
        </w:rPr>
        <w:t xml:space="preserve"> </w:t>
      </w:r>
      <w:r>
        <w:t>the form controls are encoded into the query portion of the URL.</w:t>
      </w:r>
    </w:p>
    <w:p w14:paraId="07C54DED">
      <w:pPr>
        <w:pStyle w:val="7"/>
        <w:spacing w:before="5"/>
        <w:rPr>
          <w:sz w:val="8"/>
        </w:rPr>
      </w:pPr>
      <w:r>
        <w:rPr>
          <w:sz w:val="8"/>
        </w:rPr>
        <mc:AlternateContent>
          <mc:Choice Requires="wps">
            <w:drawing>
              <wp:anchor distT="0" distB="0" distL="0" distR="0" simplePos="0" relativeHeight="251665408" behindDoc="1" locked="0" layoutInCell="1" allowOverlap="1">
                <wp:simplePos x="0" y="0"/>
                <wp:positionH relativeFrom="page">
                  <wp:posOffset>997585</wp:posOffset>
                </wp:positionH>
                <wp:positionV relativeFrom="paragraph">
                  <wp:posOffset>79375</wp:posOffset>
                </wp:positionV>
                <wp:extent cx="5868035" cy="315595"/>
                <wp:effectExtent l="0" t="0" r="0" b="0"/>
                <wp:wrapTopAndBottom/>
                <wp:docPr id="29" name="Textbox 29"/>
                <wp:cNvGraphicFramePr/>
                <a:graphic xmlns:a="http://schemas.openxmlformats.org/drawingml/2006/main">
                  <a:graphicData uri="http://schemas.microsoft.com/office/word/2010/wordprocessingShape">
                    <wps:wsp>
                      <wps:cNvSpPr txBox="1"/>
                      <wps:spPr>
                        <a:xfrm>
                          <a:off x="0" y="0"/>
                          <a:ext cx="5868035" cy="315595"/>
                        </a:xfrm>
                        <a:prstGeom prst="rect">
                          <a:avLst/>
                        </a:prstGeom>
                        <a:ln w="6096">
                          <a:solidFill>
                            <a:srgbClr val="BEBEBE"/>
                          </a:solidFill>
                          <a:prstDash val="solid"/>
                        </a:ln>
                      </wps:spPr>
                      <wps:txbx>
                        <w:txbxContent>
                          <w:p w14:paraId="6DDEB9C1">
                            <w:pPr>
                              <w:spacing w:before="79"/>
                              <w:ind w:left="80" w:right="0" w:firstLine="0"/>
                              <w:jc w:val="left"/>
                              <w:rPr>
                                <w:sz w:val="19"/>
                              </w:rPr>
                            </w:pPr>
                            <w:r>
                              <w:rPr>
                                <w:sz w:val="19"/>
                              </w:rPr>
                              <w:t>GET</w:t>
                            </w:r>
                            <w:r>
                              <w:rPr>
                                <w:spacing w:val="-11"/>
                                <w:sz w:val="19"/>
                              </w:rPr>
                              <w:t xml:space="preserve"> </w:t>
                            </w:r>
                            <w:r>
                              <w:rPr>
                                <w:sz w:val="19"/>
                              </w:rPr>
                              <w:t>/submit?username=student&amp;password=example</w:t>
                            </w:r>
                            <w:r>
                              <w:rPr>
                                <w:spacing w:val="-7"/>
                                <w:sz w:val="19"/>
                              </w:rPr>
                              <w:t xml:space="preserve"> </w:t>
                            </w:r>
                            <w:r>
                              <w:rPr>
                                <w:spacing w:val="-2"/>
                                <w:sz w:val="19"/>
                              </w:rPr>
                              <w:t>HTTP/1.1</w:t>
                            </w:r>
                          </w:p>
                        </w:txbxContent>
                      </wps:txbx>
                      <wps:bodyPr wrap="square" lIns="0" tIns="0" rIns="0" bIns="0" rtlCol="0">
                        <a:noAutofit/>
                      </wps:bodyPr>
                    </wps:wsp>
                  </a:graphicData>
                </a:graphic>
              </wp:anchor>
            </w:drawing>
          </mc:Choice>
          <mc:Fallback>
            <w:pict>
              <v:shape id="Textbox 29" o:spid="_x0000_s1026" o:spt="202" type="#_x0000_t202" style="position:absolute;left:0pt;margin-left:78.55pt;margin-top:6.25pt;height:24.85pt;width:462.05pt;mso-position-horizontal-relative:page;mso-wrap-distance-bottom:0pt;mso-wrap-distance-top:0pt;z-index:-251651072;mso-width-relative:page;mso-height-relative:page;" filled="f" stroked="t" coordsize="21600,21600" o:gfxdata="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PJnmNcAAAAK&#10;AQAADwAAAAAAAAABACAAAAAiAAAAZHJzL2Rvd25yZXYueG1sUEsBAhQAFAAAAAgAh07iQOzfc2/k&#10;AQAA2QMAAA4AAAAAAAAAAQAgAAAAJgEAAGRycy9lMm9Eb2MueG1sUEsFBgAAAAAGAAYAWQEAAHwF&#10;AAAAAA==&#10;">
                <v:fill on="f" focussize="0,0"/>
                <v:stroke weight="0.48pt" color="#BEBEBE" joinstyle="round"/>
                <v:imagedata o:title=""/>
                <o:lock v:ext="edit" aspectratio="f"/>
                <v:textbox inset="0mm,0mm,0mm,0mm">
                  <w:txbxContent>
                    <w:p w14:paraId="6DDEB9C1">
                      <w:pPr>
                        <w:spacing w:before="79"/>
                        <w:ind w:left="80" w:right="0" w:firstLine="0"/>
                        <w:jc w:val="left"/>
                        <w:rPr>
                          <w:sz w:val="19"/>
                        </w:rPr>
                      </w:pPr>
                      <w:r>
                        <w:rPr>
                          <w:sz w:val="19"/>
                        </w:rPr>
                        <w:t>GET</w:t>
                      </w:r>
                      <w:r>
                        <w:rPr>
                          <w:spacing w:val="-11"/>
                          <w:sz w:val="19"/>
                        </w:rPr>
                        <w:t xml:space="preserve"> </w:t>
                      </w:r>
                      <w:r>
                        <w:rPr>
                          <w:sz w:val="19"/>
                        </w:rPr>
                        <w:t>/submit?username=student&amp;password=example</w:t>
                      </w:r>
                      <w:r>
                        <w:rPr>
                          <w:spacing w:val="-7"/>
                          <w:sz w:val="19"/>
                        </w:rPr>
                        <w:t xml:space="preserve"> </w:t>
                      </w:r>
                      <w:r>
                        <w:rPr>
                          <w:spacing w:val="-2"/>
                          <w:sz w:val="19"/>
                        </w:rPr>
                        <w:t>HTTP/1.1</w:t>
                      </w:r>
                    </w:p>
                  </w:txbxContent>
                </v:textbox>
                <w10:wrap type="topAndBottom"/>
              </v:shape>
            </w:pict>
          </mc:Fallback>
        </mc:AlternateContent>
      </w:r>
    </w:p>
    <w:p w14:paraId="4FC28319">
      <w:pPr>
        <w:pStyle w:val="7"/>
        <w:spacing w:after="0"/>
        <w:rPr>
          <w:sz w:val="8"/>
        </w:rPr>
        <w:sectPr>
          <w:pgSz w:w="12240" w:h="15840"/>
          <w:pgMar w:top="1020" w:right="850" w:bottom="280" w:left="1275" w:header="720" w:footer="720" w:gutter="0"/>
          <w:cols w:space="720" w:num="1"/>
        </w:sectPr>
      </w:pPr>
    </w:p>
    <w:p w14:paraId="435A13AD">
      <w:pPr>
        <w:pStyle w:val="7"/>
        <w:spacing w:before="60" w:line="360" w:lineRule="auto"/>
        <w:ind w:left="20" w:right="443"/>
        <w:jc w:val="both"/>
      </w:pPr>
      <w:r>
        <w:t>This behaviour is useful for non-sensitive operations such as search or filtering, where sharing or bookmarking the resulting URL may be desirable. It is not</w:t>
      </w:r>
      <w:r>
        <w:rPr>
          <w:spacing w:val="-1"/>
        </w:rPr>
        <w:t xml:space="preserve"> </w:t>
      </w:r>
      <w:r>
        <w:t>appropriate for login credentials because the URL can appear in browser history, server or proxy logs, bookmarks, analytics records, or copied links.</w:t>
      </w:r>
    </w:p>
    <w:p w14:paraId="73B21928">
      <w:pPr>
        <w:pStyle w:val="7"/>
        <w:spacing w:before="118" w:line="360" w:lineRule="auto"/>
        <w:ind w:left="20" w:right="444"/>
        <w:jc w:val="both"/>
      </w:pPr>
      <w:r>
        <w:t>For authentication, POST should be used together with HTTPS. POST by itself does not encrypt data; HTTPS provides the encryption during transport.</w:t>
      </w:r>
    </w:p>
    <w:p w14:paraId="1DDA7401">
      <w:pPr>
        <w:pStyle w:val="3"/>
        <w:numPr>
          <w:ilvl w:val="1"/>
          <w:numId w:val="1"/>
        </w:numPr>
        <w:tabs>
          <w:tab w:val="left" w:pos="407"/>
        </w:tabs>
        <w:spacing w:before="161" w:after="0" w:line="240" w:lineRule="auto"/>
        <w:ind w:left="407" w:right="0" w:hanging="387"/>
        <w:jc w:val="both"/>
      </w:pPr>
      <w:bookmarkStart w:id="22" w:name="3.4 Corrected implementation"/>
      <w:bookmarkEnd w:id="22"/>
      <w:r>
        <w:t>Corrected</w:t>
      </w:r>
      <w:r>
        <w:rPr>
          <w:spacing w:val="-10"/>
        </w:rPr>
        <w:t xml:space="preserve"> </w:t>
      </w:r>
      <w:r>
        <w:rPr>
          <w:spacing w:val="-2"/>
        </w:rPr>
        <w:t>implementation</w:t>
      </w:r>
    </w:p>
    <w:p w14:paraId="2F0207E8">
      <w:pPr>
        <w:pStyle w:val="7"/>
        <w:spacing w:before="7"/>
        <w:rPr>
          <w:b/>
          <w:sz w:val="19"/>
        </w:rPr>
      </w:pPr>
      <w:r>
        <w:rPr>
          <w:b/>
          <w:sz w:val="19"/>
        </w:rPr>
        <mc:AlternateContent>
          <mc:Choice Requires="wpg">
            <w:drawing>
              <wp:anchor distT="0" distB="0" distL="0" distR="0" simplePos="0" relativeHeight="251666432" behindDoc="1" locked="0" layoutInCell="1" allowOverlap="1">
                <wp:simplePos x="0" y="0"/>
                <wp:positionH relativeFrom="page">
                  <wp:posOffset>994410</wp:posOffset>
                </wp:positionH>
                <wp:positionV relativeFrom="paragraph">
                  <wp:posOffset>158115</wp:posOffset>
                </wp:positionV>
                <wp:extent cx="5874385" cy="6285865"/>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5874385" cy="6285865"/>
                          <a:chOff x="0" y="0"/>
                          <a:chExt cx="5874385" cy="6285865"/>
                        </a:xfrm>
                      </wpg:grpSpPr>
                      <wps:wsp>
                        <wps:cNvPr id="31" name="Graphic 31"/>
                        <wps:cNvSpPr/>
                        <wps:spPr>
                          <a:xfrm>
                            <a:off x="0" y="0"/>
                            <a:ext cx="5874385" cy="6285865"/>
                          </a:xfrm>
                          <a:custGeom>
                            <a:avLst/>
                            <a:gdLst/>
                            <a:ahLst/>
                            <a:cxnLst/>
                            <a:rect l="l" t="t" r="r" b="b"/>
                            <a:pathLst>
                              <a:path w="5874385" h="6285865">
                                <a:moveTo>
                                  <a:pt x="6096" y="6092190"/>
                                </a:moveTo>
                                <a:lnTo>
                                  <a:pt x="0" y="6092190"/>
                                </a:lnTo>
                                <a:lnTo>
                                  <a:pt x="0" y="6285865"/>
                                </a:lnTo>
                                <a:lnTo>
                                  <a:pt x="6096" y="6285865"/>
                                </a:lnTo>
                                <a:lnTo>
                                  <a:pt x="6096" y="6092190"/>
                                </a:lnTo>
                                <a:close/>
                              </a:path>
                              <a:path w="5874385" h="6285865">
                                <a:moveTo>
                                  <a:pt x="6096" y="5883910"/>
                                </a:moveTo>
                                <a:lnTo>
                                  <a:pt x="0" y="5883910"/>
                                </a:lnTo>
                                <a:lnTo>
                                  <a:pt x="0" y="6091555"/>
                                </a:lnTo>
                                <a:lnTo>
                                  <a:pt x="6096" y="6091555"/>
                                </a:lnTo>
                                <a:lnTo>
                                  <a:pt x="6096" y="5883910"/>
                                </a:lnTo>
                                <a:close/>
                              </a:path>
                              <a:path w="5874385" h="6285865">
                                <a:moveTo>
                                  <a:pt x="6096" y="5467985"/>
                                </a:moveTo>
                                <a:lnTo>
                                  <a:pt x="0" y="5467985"/>
                                </a:lnTo>
                                <a:lnTo>
                                  <a:pt x="0" y="5675630"/>
                                </a:lnTo>
                                <a:lnTo>
                                  <a:pt x="0" y="5883275"/>
                                </a:lnTo>
                                <a:lnTo>
                                  <a:pt x="6096" y="5883275"/>
                                </a:lnTo>
                                <a:lnTo>
                                  <a:pt x="6096" y="5675630"/>
                                </a:lnTo>
                                <a:lnTo>
                                  <a:pt x="6096" y="5467985"/>
                                </a:lnTo>
                                <a:close/>
                              </a:path>
                              <a:path w="5874385" h="6285865">
                                <a:moveTo>
                                  <a:pt x="6096" y="5259705"/>
                                </a:moveTo>
                                <a:lnTo>
                                  <a:pt x="0" y="5259705"/>
                                </a:lnTo>
                                <a:lnTo>
                                  <a:pt x="0" y="5467350"/>
                                </a:lnTo>
                                <a:lnTo>
                                  <a:pt x="6096" y="5467350"/>
                                </a:lnTo>
                                <a:lnTo>
                                  <a:pt x="6096" y="5259705"/>
                                </a:lnTo>
                                <a:close/>
                              </a:path>
                              <a:path w="5874385" h="6285865">
                                <a:moveTo>
                                  <a:pt x="6096" y="5051425"/>
                                </a:moveTo>
                                <a:lnTo>
                                  <a:pt x="0" y="5051425"/>
                                </a:lnTo>
                                <a:lnTo>
                                  <a:pt x="0" y="5259070"/>
                                </a:lnTo>
                                <a:lnTo>
                                  <a:pt x="6096" y="5259070"/>
                                </a:lnTo>
                                <a:lnTo>
                                  <a:pt x="6096" y="5051425"/>
                                </a:lnTo>
                                <a:close/>
                              </a:path>
                              <a:path w="5874385" h="6285865">
                                <a:moveTo>
                                  <a:pt x="6096" y="4635500"/>
                                </a:moveTo>
                                <a:lnTo>
                                  <a:pt x="0" y="4635500"/>
                                </a:lnTo>
                                <a:lnTo>
                                  <a:pt x="0" y="4843145"/>
                                </a:lnTo>
                                <a:lnTo>
                                  <a:pt x="0" y="5050802"/>
                                </a:lnTo>
                                <a:lnTo>
                                  <a:pt x="6096" y="5050802"/>
                                </a:lnTo>
                                <a:lnTo>
                                  <a:pt x="6096" y="4843145"/>
                                </a:lnTo>
                                <a:lnTo>
                                  <a:pt x="6096" y="4635500"/>
                                </a:lnTo>
                                <a:close/>
                              </a:path>
                              <a:path w="5874385" h="6285865">
                                <a:moveTo>
                                  <a:pt x="6096" y="4427220"/>
                                </a:moveTo>
                                <a:lnTo>
                                  <a:pt x="0" y="4427220"/>
                                </a:lnTo>
                                <a:lnTo>
                                  <a:pt x="0" y="4634877"/>
                                </a:lnTo>
                                <a:lnTo>
                                  <a:pt x="6096" y="4634877"/>
                                </a:lnTo>
                                <a:lnTo>
                                  <a:pt x="6096" y="4427220"/>
                                </a:lnTo>
                                <a:close/>
                              </a:path>
                              <a:path w="5874385" h="6285865">
                                <a:moveTo>
                                  <a:pt x="6096" y="4218940"/>
                                </a:moveTo>
                                <a:lnTo>
                                  <a:pt x="0" y="4218940"/>
                                </a:lnTo>
                                <a:lnTo>
                                  <a:pt x="0" y="4426585"/>
                                </a:lnTo>
                                <a:lnTo>
                                  <a:pt x="6096" y="4426585"/>
                                </a:lnTo>
                                <a:lnTo>
                                  <a:pt x="6096" y="4218940"/>
                                </a:lnTo>
                                <a:close/>
                              </a:path>
                              <a:path w="5874385" h="6285865">
                                <a:moveTo>
                                  <a:pt x="6096" y="3803015"/>
                                </a:moveTo>
                                <a:lnTo>
                                  <a:pt x="0" y="3803015"/>
                                </a:lnTo>
                                <a:lnTo>
                                  <a:pt x="0" y="4010660"/>
                                </a:lnTo>
                                <a:lnTo>
                                  <a:pt x="0" y="4218305"/>
                                </a:lnTo>
                                <a:lnTo>
                                  <a:pt x="6096" y="4218305"/>
                                </a:lnTo>
                                <a:lnTo>
                                  <a:pt x="6096" y="4010660"/>
                                </a:lnTo>
                                <a:lnTo>
                                  <a:pt x="6096" y="3803015"/>
                                </a:lnTo>
                                <a:close/>
                              </a:path>
                              <a:path w="5874385" h="6285865">
                                <a:moveTo>
                                  <a:pt x="6096" y="3594735"/>
                                </a:moveTo>
                                <a:lnTo>
                                  <a:pt x="0" y="3594735"/>
                                </a:lnTo>
                                <a:lnTo>
                                  <a:pt x="0" y="3802380"/>
                                </a:lnTo>
                                <a:lnTo>
                                  <a:pt x="6096" y="3802380"/>
                                </a:lnTo>
                                <a:lnTo>
                                  <a:pt x="6096" y="3594735"/>
                                </a:lnTo>
                                <a:close/>
                              </a:path>
                              <a:path w="5874385" h="6285865">
                                <a:moveTo>
                                  <a:pt x="6096" y="3178810"/>
                                </a:moveTo>
                                <a:lnTo>
                                  <a:pt x="0" y="3178810"/>
                                </a:lnTo>
                                <a:lnTo>
                                  <a:pt x="0" y="3386455"/>
                                </a:lnTo>
                                <a:lnTo>
                                  <a:pt x="0" y="3594100"/>
                                </a:lnTo>
                                <a:lnTo>
                                  <a:pt x="6096" y="3594100"/>
                                </a:lnTo>
                                <a:lnTo>
                                  <a:pt x="6096" y="3386455"/>
                                </a:lnTo>
                                <a:lnTo>
                                  <a:pt x="6096" y="3178810"/>
                                </a:lnTo>
                                <a:close/>
                              </a:path>
                              <a:path w="5874385" h="6285865">
                                <a:moveTo>
                                  <a:pt x="6096" y="2970530"/>
                                </a:moveTo>
                                <a:lnTo>
                                  <a:pt x="0" y="2970530"/>
                                </a:lnTo>
                                <a:lnTo>
                                  <a:pt x="0" y="3178175"/>
                                </a:lnTo>
                                <a:lnTo>
                                  <a:pt x="6096" y="3178175"/>
                                </a:lnTo>
                                <a:lnTo>
                                  <a:pt x="6096" y="2970530"/>
                                </a:lnTo>
                                <a:close/>
                              </a:path>
                              <a:path w="5874385" h="6285865">
                                <a:moveTo>
                                  <a:pt x="6096" y="2762250"/>
                                </a:moveTo>
                                <a:lnTo>
                                  <a:pt x="0" y="2762250"/>
                                </a:lnTo>
                                <a:lnTo>
                                  <a:pt x="0" y="2969907"/>
                                </a:lnTo>
                                <a:lnTo>
                                  <a:pt x="6096" y="2969907"/>
                                </a:lnTo>
                                <a:lnTo>
                                  <a:pt x="6096" y="2762250"/>
                                </a:lnTo>
                                <a:close/>
                              </a:path>
                              <a:path w="5874385" h="6285865">
                                <a:moveTo>
                                  <a:pt x="6096" y="2346325"/>
                                </a:moveTo>
                                <a:lnTo>
                                  <a:pt x="0" y="2346325"/>
                                </a:lnTo>
                                <a:lnTo>
                                  <a:pt x="0" y="2553970"/>
                                </a:lnTo>
                                <a:lnTo>
                                  <a:pt x="0" y="2761615"/>
                                </a:lnTo>
                                <a:lnTo>
                                  <a:pt x="6096" y="2761615"/>
                                </a:lnTo>
                                <a:lnTo>
                                  <a:pt x="6096" y="2553982"/>
                                </a:lnTo>
                                <a:lnTo>
                                  <a:pt x="6096" y="2346325"/>
                                </a:lnTo>
                                <a:close/>
                              </a:path>
                              <a:path w="5874385" h="6285865">
                                <a:moveTo>
                                  <a:pt x="6096" y="2138045"/>
                                </a:moveTo>
                                <a:lnTo>
                                  <a:pt x="0" y="2138045"/>
                                </a:lnTo>
                                <a:lnTo>
                                  <a:pt x="0" y="2345690"/>
                                </a:lnTo>
                                <a:lnTo>
                                  <a:pt x="6096" y="2345690"/>
                                </a:lnTo>
                                <a:lnTo>
                                  <a:pt x="6096" y="2138045"/>
                                </a:lnTo>
                                <a:close/>
                              </a:path>
                              <a:path w="5874385" h="6285865">
                                <a:moveTo>
                                  <a:pt x="6096" y="1722120"/>
                                </a:moveTo>
                                <a:lnTo>
                                  <a:pt x="0" y="1722120"/>
                                </a:lnTo>
                                <a:lnTo>
                                  <a:pt x="0" y="1929765"/>
                                </a:lnTo>
                                <a:lnTo>
                                  <a:pt x="0" y="2137422"/>
                                </a:lnTo>
                                <a:lnTo>
                                  <a:pt x="6096" y="2137422"/>
                                </a:lnTo>
                                <a:lnTo>
                                  <a:pt x="6096" y="1929765"/>
                                </a:lnTo>
                                <a:lnTo>
                                  <a:pt x="6096" y="1722120"/>
                                </a:lnTo>
                                <a:close/>
                              </a:path>
                              <a:path w="5874385" h="6285865">
                                <a:moveTo>
                                  <a:pt x="6096" y="1513840"/>
                                </a:moveTo>
                                <a:lnTo>
                                  <a:pt x="0" y="1513840"/>
                                </a:lnTo>
                                <a:lnTo>
                                  <a:pt x="0" y="1721497"/>
                                </a:lnTo>
                                <a:lnTo>
                                  <a:pt x="6096" y="1721497"/>
                                </a:lnTo>
                                <a:lnTo>
                                  <a:pt x="6096" y="1513840"/>
                                </a:lnTo>
                                <a:close/>
                              </a:path>
                              <a:path w="5874385" h="6285865">
                                <a:moveTo>
                                  <a:pt x="6096" y="1305560"/>
                                </a:moveTo>
                                <a:lnTo>
                                  <a:pt x="0" y="1305560"/>
                                </a:lnTo>
                                <a:lnTo>
                                  <a:pt x="0" y="1513205"/>
                                </a:lnTo>
                                <a:lnTo>
                                  <a:pt x="6096" y="1513205"/>
                                </a:lnTo>
                                <a:lnTo>
                                  <a:pt x="6096" y="1305560"/>
                                </a:lnTo>
                                <a:close/>
                              </a:path>
                              <a:path w="5874385" h="6285865">
                                <a:moveTo>
                                  <a:pt x="6096" y="889635"/>
                                </a:moveTo>
                                <a:lnTo>
                                  <a:pt x="0" y="889635"/>
                                </a:lnTo>
                                <a:lnTo>
                                  <a:pt x="0" y="1097280"/>
                                </a:lnTo>
                                <a:lnTo>
                                  <a:pt x="0" y="1304925"/>
                                </a:lnTo>
                                <a:lnTo>
                                  <a:pt x="6096" y="1304925"/>
                                </a:lnTo>
                                <a:lnTo>
                                  <a:pt x="6096" y="1097280"/>
                                </a:lnTo>
                                <a:lnTo>
                                  <a:pt x="6096" y="889635"/>
                                </a:lnTo>
                                <a:close/>
                              </a:path>
                              <a:path w="5874385" h="6285865">
                                <a:moveTo>
                                  <a:pt x="6096" y="681355"/>
                                </a:moveTo>
                                <a:lnTo>
                                  <a:pt x="0" y="681355"/>
                                </a:lnTo>
                                <a:lnTo>
                                  <a:pt x="0" y="889000"/>
                                </a:lnTo>
                                <a:lnTo>
                                  <a:pt x="6096" y="889000"/>
                                </a:lnTo>
                                <a:lnTo>
                                  <a:pt x="6096" y="681355"/>
                                </a:lnTo>
                                <a:close/>
                              </a:path>
                              <a:path w="5874385" h="6285865">
                                <a:moveTo>
                                  <a:pt x="6096" y="473075"/>
                                </a:moveTo>
                                <a:lnTo>
                                  <a:pt x="0" y="473075"/>
                                </a:lnTo>
                                <a:lnTo>
                                  <a:pt x="0" y="680732"/>
                                </a:lnTo>
                                <a:lnTo>
                                  <a:pt x="6096" y="680732"/>
                                </a:lnTo>
                                <a:lnTo>
                                  <a:pt x="6096" y="473075"/>
                                </a:lnTo>
                                <a:close/>
                              </a:path>
                              <a:path w="5874385" h="6285865">
                                <a:moveTo>
                                  <a:pt x="5874131" y="6092190"/>
                                </a:moveTo>
                                <a:lnTo>
                                  <a:pt x="5868035" y="6092190"/>
                                </a:lnTo>
                                <a:lnTo>
                                  <a:pt x="5868035" y="6285865"/>
                                </a:lnTo>
                                <a:lnTo>
                                  <a:pt x="5874131" y="6285865"/>
                                </a:lnTo>
                                <a:lnTo>
                                  <a:pt x="5874131" y="6092190"/>
                                </a:lnTo>
                                <a:close/>
                              </a:path>
                              <a:path w="5874385" h="6285865">
                                <a:moveTo>
                                  <a:pt x="5874131" y="5883910"/>
                                </a:moveTo>
                                <a:lnTo>
                                  <a:pt x="5868035" y="5883910"/>
                                </a:lnTo>
                                <a:lnTo>
                                  <a:pt x="5868035" y="6091555"/>
                                </a:lnTo>
                                <a:lnTo>
                                  <a:pt x="5874131" y="6091555"/>
                                </a:lnTo>
                                <a:lnTo>
                                  <a:pt x="5874131" y="5883910"/>
                                </a:lnTo>
                                <a:close/>
                              </a:path>
                              <a:path w="5874385" h="6285865">
                                <a:moveTo>
                                  <a:pt x="5874131" y="5467985"/>
                                </a:moveTo>
                                <a:lnTo>
                                  <a:pt x="5868035" y="5467985"/>
                                </a:lnTo>
                                <a:lnTo>
                                  <a:pt x="5868035" y="5675630"/>
                                </a:lnTo>
                                <a:lnTo>
                                  <a:pt x="5868035" y="5883275"/>
                                </a:lnTo>
                                <a:lnTo>
                                  <a:pt x="5874131" y="5883275"/>
                                </a:lnTo>
                                <a:lnTo>
                                  <a:pt x="5874131" y="5675630"/>
                                </a:lnTo>
                                <a:lnTo>
                                  <a:pt x="5874131" y="5467985"/>
                                </a:lnTo>
                                <a:close/>
                              </a:path>
                              <a:path w="5874385" h="6285865">
                                <a:moveTo>
                                  <a:pt x="5874131" y="5259705"/>
                                </a:moveTo>
                                <a:lnTo>
                                  <a:pt x="5868035" y="5259705"/>
                                </a:lnTo>
                                <a:lnTo>
                                  <a:pt x="5868035" y="5467350"/>
                                </a:lnTo>
                                <a:lnTo>
                                  <a:pt x="5874131" y="5467350"/>
                                </a:lnTo>
                                <a:lnTo>
                                  <a:pt x="5874131" y="5259705"/>
                                </a:lnTo>
                                <a:close/>
                              </a:path>
                              <a:path w="5874385" h="6285865">
                                <a:moveTo>
                                  <a:pt x="5874131" y="5051425"/>
                                </a:moveTo>
                                <a:lnTo>
                                  <a:pt x="5868035" y="5051425"/>
                                </a:lnTo>
                                <a:lnTo>
                                  <a:pt x="5868035" y="5259070"/>
                                </a:lnTo>
                                <a:lnTo>
                                  <a:pt x="5874131" y="5259070"/>
                                </a:lnTo>
                                <a:lnTo>
                                  <a:pt x="5874131" y="5051425"/>
                                </a:lnTo>
                                <a:close/>
                              </a:path>
                              <a:path w="5874385" h="6285865">
                                <a:moveTo>
                                  <a:pt x="5874131" y="4635500"/>
                                </a:moveTo>
                                <a:lnTo>
                                  <a:pt x="5868035" y="4635500"/>
                                </a:lnTo>
                                <a:lnTo>
                                  <a:pt x="5868035" y="4843145"/>
                                </a:lnTo>
                                <a:lnTo>
                                  <a:pt x="5868035" y="5050802"/>
                                </a:lnTo>
                                <a:lnTo>
                                  <a:pt x="5874131" y="5050802"/>
                                </a:lnTo>
                                <a:lnTo>
                                  <a:pt x="5874131" y="4843145"/>
                                </a:lnTo>
                                <a:lnTo>
                                  <a:pt x="5874131" y="4635500"/>
                                </a:lnTo>
                                <a:close/>
                              </a:path>
                              <a:path w="5874385" h="6285865">
                                <a:moveTo>
                                  <a:pt x="5874131" y="4427220"/>
                                </a:moveTo>
                                <a:lnTo>
                                  <a:pt x="5868035" y="4427220"/>
                                </a:lnTo>
                                <a:lnTo>
                                  <a:pt x="5868035" y="4634877"/>
                                </a:lnTo>
                                <a:lnTo>
                                  <a:pt x="5874131" y="4634877"/>
                                </a:lnTo>
                                <a:lnTo>
                                  <a:pt x="5874131" y="4427220"/>
                                </a:lnTo>
                                <a:close/>
                              </a:path>
                              <a:path w="5874385" h="6285865">
                                <a:moveTo>
                                  <a:pt x="5874131" y="4218940"/>
                                </a:moveTo>
                                <a:lnTo>
                                  <a:pt x="5868035" y="4218940"/>
                                </a:lnTo>
                                <a:lnTo>
                                  <a:pt x="5868035" y="4426585"/>
                                </a:lnTo>
                                <a:lnTo>
                                  <a:pt x="5874131" y="4426585"/>
                                </a:lnTo>
                                <a:lnTo>
                                  <a:pt x="5874131" y="4218940"/>
                                </a:lnTo>
                                <a:close/>
                              </a:path>
                              <a:path w="5874385" h="6285865">
                                <a:moveTo>
                                  <a:pt x="5874131" y="3803015"/>
                                </a:moveTo>
                                <a:lnTo>
                                  <a:pt x="5868035" y="3803015"/>
                                </a:lnTo>
                                <a:lnTo>
                                  <a:pt x="5868035" y="4010660"/>
                                </a:lnTo>
                                <a:lnTo>
                                  <a:pt x="5868035" y="4218305"/>
                                </a:lnTo>
                                <a:lnTo>
                                  <a:pt x="5874131" y="4218305"/>
                                </a:lnTo>
                                <a:lnTo>
                                  <a:pt x="5874131" y="4010660"/>
                                </a:lnTo>
                                <a:lnTo>
                                  <a:pt x="5874131" y="3803015"/>
                                </a:lnTo>
                                <a:close/>
                              </a:path>
                              <a:path w="5874385" h="6285865">
                                <a:moveTo>
                                  <a:pt x="5874131" y="3594735"/>
                                </a:moveTo>
                                <a:lnTo>
                                  <a:pt x="5868035" y="3594735"/>
                                </a:lnTo>
                                <a:lnTo>
                                  <a:pt x="5868035" y="3802380"/>
                                </a:lnTo>
                                <a:lnTo>
                                  <a:pt x="5874131" y="3802380"/>
                                </a:lnTo>
                                <a:lnTo>
                                  <a:pt x="5874131" y="3594735"/>
                                </a:lnTo>
                                <a:close/>
                              </a:path>
                              <a:path w="5874385" h="6285865">
                                <a:moveTo>
                                  <a:pt x="5874131" y="3178810"/>
                                </a:moveTo>
                                <a:lnTo>
                                  <a:pt x="5868035" y="3178810"/>
                                </a:lnTo>
                                <a:lnTo>
                                  <a:pt x="5868035" y="3386455"/>
                                </a:lnTo>
                                <a:lnTo>
                                  <a:pt x="5868035" y="3594100"/>
                                </a:lnTo>
                                <a:lnTo>
                                  <a:pt x="5874131" y="3594100"/>
                                </a:lnTo>
                                <a:lnTo>
                                  <a:pt x="5874131" y="3386455"/>
                                </a:lnTo>
                                <a:lnTo>
                                  <a:pt x="5874131" y="3178810"/>
                                </a:lnTo>
                                <a:close/>
                              </a:path>
                              <a:path w="5874385" h="6285865">
                                <a:moveTo>
                                  <a:pt x="5874131" y="2970530"/>
                                </a:moveTo>
                                <a:lnTo>
                                  <a:pt x="5868035" y="2970530"/>
                                </a:lnTo>
                                <a:lnTo>
                                  <a:pt x="5868035" y="3178175"/>
                                </a:lnTo>
                                <a:lnTo>
                                  <a:pt x="5874131" y="3178175"/>
                                </a:lnTo>
                                <a:lnTo>
                                  <a:pt x="5874131" y="2970530"/>
                                </a:lnTo>
                                <a:close/>
                              </a:path>
                              <a:path w="5874385" h="6285865">
                                <a:moveTo>
                                  <a:pt x="5874131" y="2762250"/>
                                </a:moveTo>
                                <a:lnTo>
                                  <a:pt x="5868035" y="2762250"/>
                                </a:lnTo>
                                <a:lnTo>
                                  <a:pt x="5868035" y="2969907"/>
                                </a:lnTo>
                                <a:lnTo>
                                  <a:pt x="5874131" y="2969907"/>
                                </a:lnTo>
                                <a:lnTo>
                                  <a:pt x="5874131" y="2762250"/>
                                </a:lnTo>
                                <a:close/>
                              </a:path>
                              <a:path w="5874385" h="6285865">
                                <a:moveTo>
                                  <a:pt x="5874131" y="2346325"/>
                                </a:moveTo>
                                <a:lnTo>
                                  <a:pt x="5868035" y="2346325"/>
                                </a:lnTo>
                                <a:lnTo>
                                  <a:pt x="5868035" y="2553970"/>
                                </a:lnTo>
                                <a:lnTo>
                                  <a:pt x="5868035" y="2761615"/>
                                </a:lnTo>
                                <a:lnTo>
                                  <a:pt x="5874131" y="2761615"/>
                                </a:lnTo>
                                <a:lnTo>
                                  <a:pt x="5874131" y="2553982"/>
                                </a:lnTo>
                                <a:lnTo>
                                  <a:pt x="5874131" y="2346325"/>
                                </a:lnTo>
                                <a:close/>
                              </a:path>
                              <a:path w="5874385" h="6285865">
                                <a:moveTo>
                                  <a:pt x="5874131" y="2138045"/>
                                </a:moveTo>
                                <a:lnTo>
                                  <a:pt x="5868035" y="2138045"/>
                                </a:lnTo>
                                <a:lnTo>
                                  <a:pt x="5868035" y="2345690"/>
                                </a:lnTo>
                                <a:lnTo>
                                  <a:pt x="5874131" y="2345690"/>
                                </a:lnTo>
                                <a:lnTo>
                                  <a:pt x="5874131" y="2138045"/>
                                </a:lnTo>
                                <a:close/>
                              </a:path>
                              <a:path w="5874385" h="6285865">
                                <a:moveTo>
                                  <a:pt x="5874131" y="1722120"/>
                                </a:moveTo>
                                <a:lnTo>
                                  <a:pt x="5868035" y="1722120"/>
                                </a:lnTo>
                                <a:lnTo>
                                  <a:pt x="5868035" y="1929765"/>
                                </a:lnTo>
                                <a:lnTo>
                                  <a:pt x="5868035" y="2137422"/>
                                </a:lnTo>
                                <a:lnTo>
                                  <a:pt x="5874131" y="2137422"/>
                                </a:lnTo>
                                <a:lnTo>
                                  <a:pt x="5874131" y="1929765"/>
                                </a:lnTo>
                                <a:lnTo>
                                  <a:pt x="5874131" y="1722120"/>
                                </a:lnTo>
                                <a:close/>
                              </a:path>
                              <a:path w="5874385" h="6285865">
                                <a:moveTo>
                                  <a:pt x="5874131" y="1513840"/>
                                </a:moveTo>
                                <a:lnTo>
                                  <a:pt x="5868035" y="1513840"/>
                                </a:lnTo>
                                <a:lnTo>
                                  <a:pt x="5868035" y="1721497"/>
                                </a:lnTo>
                                <a:lnTo>
                                  <a:pt x="5874131" y="1721497"/>
                                </a:lnTo>
                                <a:lnTo>
                                  <a:pt x="5874131" y="1513840"/>
                                </a:lnTo>
                                <a:close/>
                              </a:path>
                              <a:path w="5874385" h="6285865">
                                <a:moveTo>
                                  <a:pt x="5874131" y="1305560"/>
                                </a:moveTo>
                                <a:lnTo>
                                  <a:pt x="5868035" y="1305560"/>
                                </a:lnTo>
                                <a:lnTo>
                                  <a:pt x="5868035" y="1513205"/>
                                </a:lnTo>
                                <a:lnTo>
                                  <a:pt x="5874131" y="1513205"/>
                                </a:lnTo>
                                <a:lnTo>
                                  <a:pt x="5874131" y="1305560"/>
                                </a:lnTo>
                                <a:close/>
                              </a:path>
                              <a:path w="5874385" h="6285865">
                                <a:moveTo>
                                  <a:pt x="5874131" y="889635"/>
                                </a:moveTo>
                                <a:lnTo>
                                  <a:pt x="5868035" y="889635"/>
                                </a:lnTo>
                                <a:lnTo>
                                  <a:pt x="5868035" y="1097280"/>
                                </a:lnTo>
                                <a:lnTo>
                                  <a:pt x="5868035" y="1304925"/>
                                </a:lnTo>
                                <a:lnTo>
                                  <a:pt x="5874131" y="1304925"/>
                                </a:lnTo>
                                <a:lnTo>
                                  <a:pt x="5874131" y="1097280"/>
                                </a:lnTo>
                                <a:lnTo>
                                  <a:pt x="5874131" y="889635"/>
                                </a:lnTo>
                                <a:close/>
                              </a:path>
                              <a:path w="5874385" h="6285865">
                                <a:moveTo>
                                  <a:pt x="5874131" y="681355"/>
                                </a:moveTo>
                                <a:lnTo>
                                  <a:pt x="5868035" y="681355"/>
                                </a:lnTo>
                                <a:lnTo>
                                  <a:pt x="5868035" y="889000"/>
                                </a:lnTo>
                                <a:lnTo>
                                  <a:pt x="5874131" y="889000"/>
                                </a:lnTo>
                                <a:lnTo>
                                  <a:pt x="5874131" y="681355"/>
                                </a:lnTo>
                                <a:close/>
                              </a:path>
                              <a:path w="5874385" h="6285865">
                                <a:moveTo>
                                  <a:pt x="5874131" y="473075"/>
                                </a:moveTo>
                                <a:lnTo>
                                  <a:pt x="5868035" y="473075"/>
                                </a:lnTo>
                                <a:lnTo>
                                  <a:pt x="5868035" y="680732"/>
                                </a:lnTo>
                                <a:lnTo>
                                  <a:pt x="5874131" y="680732"/>
                                </a:lnTo>
                                <a:lnTo>
                                  <a:pt x="5874131" y="473075"/>
                                </a:lnTo>
                                <a:close/>
                              </a:path>
                              <a:path w="5874385" h="6285865">
                                <a:moveTo>
                                  <a:pt x="5874131" y="6096"/>
                                </a:moveTo>
                                <a:lnTo>
                                  <a:pt x="5874118" y="0"/>
                                </a:lnTo>
                                <a:lnTo>
                                  <a:pt x="6096" y="0"/>
                                </a:lnTo>
                                <a:lnTo>
                                  <a:pt x="0" y="0"/>
                                </a:lnTo>
                                <a:lnTo>
                                  <a:pt x="0" y="6096"/>
                                </a:lnTo>
                                <a:lnTo>
                                  <a:pt x="0" y="264795"/>
                                </a:lnTo>
                                <a:lnTo>
                                  <a:pt x="0" y="472440"/>
                                </a:lnTo>
                                <a:lnTo>
                                  <a:pt x="6096" y="472440"/>
                                </a:lnTo>
                                <a:lnTo>
                                  <a:pt x="6096" y="264795"/>
                                </a:lnTo>
                                <a:lnTo>
                                  <a:pt x="6096" y="6096"/>
                                </a:lnTo>
                                <a:lnTo>
                                  <a:pt x="5868035" y="6096"/>
                                </a:lnTo>
                                <a:lnTo>
                                  <a:pt x="5868035" y="264795"/>
                                </a:lnTo>
                                <a:lnTo>
                                  <a:pt x="5868035" y="472440"/>
                                </a:lnTo>
                                <a:lnTo>
                                  <a:pt x="5874131" y="472440"/>
                                </a:lnTo>
                                <a:lnTo>
                                  <a:pt x="5874131" y="264795"/>
                                </a:lnTo>
                                <a:lnTo>
                                  <a:pt x="5874131" y="6096"/>
                                </a:lnTo>
                                <a:close/>
                              </a:path>
                            </a:pathLst>
                          </a:custGeom>
                          <a:solidFill>
                            <a:srgbClr val="BEBEBE"/>
                          </a:solidFill>
                        </wps:spPr>
                        <wps:bodyPr wrap="square" lIns="0" tIns="0" rIns="0" bIns="0" rtlCol="0">
                          <a:noAutofit/>
                        </wps:bodyPr>
                      </wps:wsp>
                      <wps:wsp>
                        <wps:cNvPr id="32" name="Textbox 32"/>
                        <wps:cNvSpPr txBox="1"/>
                        <wps:spPr>
                          <a:xfrm>
                            <a:off x="6095" y="6095"/>
                            <a:ext cx="5862320" cy="6280150"/>
                          </a:xfrm>
                          <a:prstGeom prst="rect">
                            <a:avLst/>
                          </a:prstGeom>
                        </wps:spPr>
                        <wps:txbx>
                          <w:txbxContent>
                            <w:p w14:paraId="1BECC25B">
                              <w:pPr>
                                <w:spacing w:before="80"/>
                                <w:ind w:left="80" w:right="0" w:firstLine="0"/>
                                <w:jc w:val="left"/>
                                <w:rPr>
                                  <w:sz w:val="19"/>
                                </w:rPr>
                              </w:pPr>
                              <w:r>
                                <w:rPr>
                                  <w:sz w:val="19"/>
                                </w:rPr>
                                <w:t>&lt;!DOCTYPE</w:t>
                              </w:r>
                              <w:r>
                                <w:rPr>
                                  <w:spacing w:val="-4"/>
                                  <w:sz w:val="19"/>
                                </w:rPr>
                                <w:t xml:space="preserve"> </w:t>
                              </w:r>
                              <w:r>
                                <w:rPr>
                                  <w:spacing w:val="-2"/>
                                  <w:sz w:val="19"/>
                                </w:rPr>
                                <w:t>html&gt;</w:t>
                              </w:r>
                            </w:p>
                            <w:p w14:paraId="68B0362E">
                              <w:pPr>
                                <w:spacing w:before="108"/>
                                <w:ind w:left="80" w:right="0" w:firstLine="0"/>
                                <w:jc w:val="left"/>
                                <w:rPr>
                                  <w:sz w:val="19"/>
                                </w:rPr>
                              </w:pPr>
                              <w:r>
                                <w:rPr>
                                  <w:sz w:val="19"/>
                                </w:rPr>
                                <w:t>&lt;html</w:t>
                              </w:r>
                              <w:r>
                                <w:rPr>
                                  <w:spacing w:val="-1"/>
                                  <w:sz w:val="19"/>
                                </w:rPr>
                                <w:t xml:space="preserve"> </w:t>
                              </w:r>
                              <w:r>
                                <w:rPr>
                                  <w:spacing w:val="-2"/>
                                  <w:sz w:val="19"/>
                                </w:rPr>
                                <w:t>lang="en"&gt;</w:t>
                              </w:r>
                            </w:p>
                            <w:p w14:paraId="7F0206CF">
                              <w:pPr>
                                <w:spacing w:before="110"/>
                                <w:ind w:left="80" w:right="0" w:firstLine="0"/>
                                <w:jc w:val="left"/>
                                <w:rPr>
                                  <w:sz w:val="19"/>
                                </w:rPr>
                              </w:pPr>
                              <w:r>
                                <w:rPr>
                                  <w:spacing w:val="-2"/>
                                  <w:sz w:val="19"/>
                                </w:rPr>
                                <w:t>&lt;head&gt;</w:t>
                              </w:r>
                            </w:p>
                            <w:p w14:paraId="50A91795">
                              <w:pPr>
                                <w:spacing w:before="108"/>
                                <w:ind w:left="269" w:right="0" w:firstLine="0"/>
                                <w:jc w:val="left"/>
                                <w:rPr>
                                  <w:sz w:val="19"/>
                                </w:rPr>
                              </w:pPr>
                              <w:r>
                                <w:rPr>
                                  <w:sz w:val="19"/>
                                </w:rPr>
                                <w:t>&lt;meta</w:t>
                              </w:r>
                              <w:r>
                                <w:rPr>
                                  <w:spacing w:val="-11"/>
                                  <w:sz w:val="19"/>
                                </w:rPr>
                                <w:t xml:space="preserve"> </w:t>
                              </w:r>
                              <w:r>
                                <w:rPr>
                                  <w:sz w:val="19"/>
                                </w:rPr>
                                <w:t>charset="UTF-</w:t>
                              </w:r>
                              <w:r>
                                <w:rPr>
                                  <w:spacing w:val="-5"/>
                                  <w:sz w:val="19"/>
                                </w:rPr>
                                <w:t>8"&gt;</w:t>
                              </w:r>
                            </w:p>
                            <w:p w14:paraId="64CB6DAA">
                              <w:pPr>
                                <w:spacing w:before="111"/>
                                <w:ind w:left="269" w:right="0" w:firstLine="0"/>
                                <w:jc w:val="left"/>
                                <w:rPr>
                                  <w:sz w:val="19"/>
                                </w:rPr>
                              </w:pPr>
                              <w:r>
                                <w:rPr>
                                  <w:sz w:val="19"/>
                                </w:rPr>
                                <w:t>&lt;meta</w:t>
                              </w:r>
                              <w:r>
                                <w:rPr>
                                  <w:spacing w:val="-7"/>
                                  <w:sz w:val="19"/>
                                </w:rPr>
                                <w:t xml:space="preserve"> </w:t>
                              </w:r>
                              <w:r>
                                <w:rPr>
                                  <w:sz w:val="19"/>
                                </w:rPr>
                                <w:t>name="viewport"</w:t>
                              </w:r>
                              <w:r>
                                <w:rPr>
                                  <w:spacing w:val="-5"/>
                                  <w:sz w:val="19"/>
                                </w:rPr>
                                <w:t xml:space="preserve"> </w:t>
                              </w:r>
                              <w:r>
                                <w:rPr>
                                  <w:sz w:val="19"/>
                                </w:rPr>
                                <w:t>content="width=device-width,</w:t>
                              </w:r>
                              <w:r>
                                <w:rPr>
                                  <w:spacing w:val="-6"/>
                                  <w:sz w:val="19"/>
                                </w:rPr>
                                <w:t xml:space="preserve"> </w:t>
                              </w:r>
                              <w:r>
                                <w:rPr>
                                  <w:sz w:val="19"/>
                                </w:rPr>
                                <w:t>initial-</w:t>
                              </w:r>
                              <w:r>
                                <w:rPr>
                                  <w:spacing w:val="-2"/>
                                  <w:sz w:val="19"/>
                                </w:rPr>
                                <w:t>scale=1.0"&gt;</w:t>
                              </w:r>
                            </w:p>
                            <w:p w14:paraId="593D41AF">
                              <w:pPr>
                                <w:spacing w:before="107"/>
                                <w:ind w:left="269" w:right="0" w:firstLine="0"/>
                                <w:jc w:val="left"/>
                                <w:rPr>
                                  <w:sz w:val="19"/>
                                </w:rPr>
                              </w:pPr>
                              <w:r>
                                <w:rPr>
                                  <w:sz w:val="19"/>
                                </w:rPr>
                                <w:t>&lt;title&gt;Student</w:t>
                              </w:r>
                              <w:r>
                                <w:rPr>
                                  <w:spacing w:val="-5"/>
                                  <w:sz w:val="19"/>
                                </w:rPr>
                                <w:t xml:space="preserve"> </w:t>
                              </w:r>
                              <w:r>
                                <w:rPr>
                                  <w:spacing w:val="-2"/>
                                  <w:sz w:val="19"/>
                                </w:rPr>
                                <w:t>Login&lt;/title&gt;</w:t>
                              </w:r>
                            </w:p>
                            <w:p w14:paraId="4EB897E0">
                              <w:pPr>
                                <w:spacing w:before="111"/>
                                <w:ind w:left="80" w:right="0" w:firstLine="0"/>
                                <w:jc w:val="left"/>
                                <w:rPr>
                                  <w:sz w:val="19"/>
                                </w:rPr>
                              </w:pPr>
                              <w:r>
                                <w:rPr>
                                  <w:spacing w:val="-2"/>
                                  <w:sz w:val="19"/>
                                </w:rPr>
                                <w:t>&lt;/head&gt;</w:t>
                              </w:r>
                            </w:p>
                            <w:p w14:paraId="411589E3">
                              <w:pPr>
                                <w:spacing w:before="110"/>
                                <w:ind w:left="80" w:right="0" w:firstLine="0"/>
                                <w:jc w:val="left"/>
                                <w:rPr>
                                  <w:sz w:val="19"/>
                                </w:rPr>
                              </w:pPr>
                              <w:r>
                                <w:rPr>
                                  <w:spacing w:val="-2"/>
                                  <w:sz w:val="19"/>
                                </w:rPr>
                                <w:t>&lt;body&gt;</w:t>
                              </w:r>
                            </w:p>
                            <w:p w14:paraId="44D8B75D">
                              <w:pPr>
                                <w:spacing w:before="0" w:line="240" w:lineRule="auto"/>
                                <w:rPr>
                                  <w:sz w:val="19"/>
                                </w:rPr>
                              </w:pPr>
                            </w:p>
                            <w:p w14:paraId="784C86C7">
                              <w:pPr>
                                <w:spacing w:before="0" w:line="240" w:lineRule="auto"/>
                                <w:rPr>
                                  <w:sz w:val="19"/>
                                </w:rPr>
                              </w:pPr>
                            </w:p>
                            <w:p w14:paraId="1D9D4FC3">
                              <w:pPr>
                                <w:spacing w:before="0"/>
                                <w:ind w:left="80" w:right="0" w:firstLine="0"/>
                                <w:jc w:val="left"/>
                                <w:rPr>
                                  <w:sz w:val="19"/>
                                </w:rPr>
                              </w:pPr>
                              <w:r>
                                <w:rPr>
                                  <w:spacing w:val="-2"/>
                                  <w:sz w:val="19"/>
                                </w:rPr>
                                <w:t>&lt;main&gt;</w:t>
                              </w:r>
                            </w:p>
                            <w:p w14:paraId="24D43A70">
                              <w:pPr>
                                <w:spacing w:before="108"/>
                                <w:ind w:left="269" w:right="0" w:firstLine="0"/>
                                <w:jc w:val="left"/>
                                <w:rPr>
                                  <w:sz w:val="19"/>
                                </w:rPr>
                              </w:pPr>
                              <w:r>
                                <w:rPr>
                                  <w:spacing w:val="-2"/>
                                  <w:sz w:val="19"/>
                                </w:rPr>
                                <w:t>&lt;section</w:t>
                              </w:r>
                              <w:r>
                                <w:rPr>
                                  <w:spacing w:val="50"/>
                                  <w:sz w:val="19"/>
                                </w:rPr>
                                <w:t xml:space="preserve"> </w:t>
                              </w:r>
                              <w:r>
                                <w:rPr>
                                  <w:spacing w:val="-2"/>
                                  <w:sz w:val="19"/>
                                </w:rPr>
                                <w:t>aria-labelledby="login-title"&gt;</w:t>
                              </w:r>
                            </w:p>
                            <w:p w14:paraId="2CD71C6D">
                              <w:pPr>
                                <w:spacing w:before="110"/>
                                <w:ind w:left="459" w:right="0" w:firstLine="0"/>
                                <w:jc w:val="left"/>
                                <w:rPr>
                                  <w:sz w:val="19"/>
                                </w:rPr>
                              </w:pPr>
                              <w:r>
                                <w:rPr>
                                  <w:sz w:val="19"/>
                                </w:rPr>
                                <w:t>&lt;h1</w:t>
                              </w:r>
                              <w:r>
                                <w:rPr>
                                  <w:spacing w:val="-3"/>
                                  <w:sz w:val="19"/>
                                </w:rPr>
                                <w:t xml:space="preserve"> </w:t>
                              </w:r>
                              <w:r>
                                <w:rPr>
                                  <w:sz w:val="19"/>
                                </w:rPr>
                                <w:t>id="login-title"&gt;Student</w:t>
                              </w:r>
                              <w:r>
                                <w:rPr>
                                  <w:spacing w:val="-3"/>
                                  <w:sz w:val="19"/>
                                </w:rPr>
                                <w:t xml:space="preserve"> </w:t>
                              </w:r>
                              <w:r>
                                <w:rPr>
                                  <w:spacing w:val="-2"/>
                                  <w:sz w:val="19"/>
                                </w:rPr>
                                <w:t>Login&lt;/h1&gt;</w:t>
                              </w:r>
                            </w:p>
                            <w:p w14:paraId="560DA70A">
                              <w:pPr>
                                <w:spacing w:before="0" w:line="240" w:lineRule="auto"/>
                                <w:rPr>
                                  <w:sz w:val="19"/>
                                </w:rPr>
                              </w:pPr>
                            </w:p>
                            <w:p w14:paraId="748976D8">
                              <w:pPr>
                                <w:spacing w:before="0" w:line="240" w:lineRule="auto"/>
                                <w:rPr>
                                  <w:sz w:val="19"/>
                                </w:rPr>
                              </w:pPr>
                            </w:p>
                            <w:p w14:paraId="59DCF287">
                              <w:pPr>
                                <w:spacing w:before="0"/>
                                <w:ind w:left="459" w:right="0" w:firstLine="0"/>
                                <w:jc w:val="left"/>
                                <w:rPr>
                                  <w:sz w:val="19"/>
                                </w:rPr>
                              </w:pPr>
                              <w:r>
                                <w:rPr>
                                  <w:sz w:val="19"/>
                                </w:rPr>
                                <w:t>&lt;form</w:t>
                              </w:r>
                              <w:r>
                                <w:rPr>
                                  <w:spacing w:val="-4"/>
                                  <w:sz w:val="19"/>
                                </w:rPr>
                                <w:t xml:space="preserve"> </w:t>
                              </w:r>
                              <w:r>
                                <w:rPr>
                                  <w:sz w:val="19"/>
                                </w:rPr>
                                <w:t>action="/submit"</w:t>
                              </w:r>
                              <w:r>
                                <w:rPr>
                                  <w:spacing w:val="-1"/>
                                  <w:sz w:val="19"/>
                                </w:rPr>
                                <w:t xml:space="preserve"> </w:t>
                              </w:r>
                              <w:r>
                                <w:rPr>
                                  <w:spacing w:val="-2"/>
                                  <w:sz w:val="19"/>
                                </w:rPr>
                                <w:t>method="post"&gt;</w:t>
                              </w:r>
                            </w:p>
                            <w:p w14:paraId="3AD67371">
                              <w:pPr>
                                <w:spacing w:before="108"/>
                                <w:ind w:left="648" w:right="0" w:firstLine="0"/>
                                <w:jc w:val="left"/>
                                <w:rPr>
                                  <w:sz w:val="19"/>
                                </w:rPr>
                              </w:pPr>
                              <w:r>
                                <w:rPr>
                                  <w:sz w:val="19"/>
                                </w:rPr>
                                <w:t>&lt;label</w:t>
                              </w:r>
                              <w:r>
                                <w:rPr>
                                  <w:spacing w:val="-3"/>
                                  <w:sz w:val="19"/>
                                </w:rPr>
                                <w:t xml:space="preserve"> </w:t>
                              </w:r>
                              <w:r>
                                <w:rPr>
                                  <w:spacing w:val="-2"/>
                                  <w:sz w:val="19"/>
                                </w:rPr>
                                <w:t>for="username"&gt;Username:&lt;/label&gt;</w:t>
                              </w:r>
                            </w:p>
                            <w:p w14:paraId="4066B2BF">
                              <w:pPr>
                                <w:spacing w:before="110" w:line="360" w:lineRule="auto"/>
                                <w:ind w:left="982" w:right="6072" w:hanging="334"/>
                                <w:jc w:val="left"/>
                                <w:rPr>
                                  <w:sz w:val="19"/>
                                </w:rPr>
                              </w:pPr>
                              <w:r>
                                <w:rPr>
                                  <w:sz w:val="19"/>
                                </w:rPr>
                                <w:t xml:space="preserve">&lt;input type="text" </w:t>
                              </w:r>
                              <w:r>
                                <w:rPr>
                                  <w:spacing w:val="-2"/>
                                  <w:sz w:val="19"/>
                                </w:rPr>
                                <w:t>id="username" name="username" autocomplete="username" required&gt;</w:t>
                              </w:r>
                            </w:p>
                            <w:p w14:paraId="56EF4764">
                              <w:pPr>
                                <w:spacing w:before="108" w:line="240" w:lineRule="auto"/>
                                <w:rPr>
                                  <w:sz w:val="19"/>
                                </w:rPr>
                              </w:pPr>
                            </w:p>
                            <w:p w14:paraId="4AE11565">
                              <w:pPr>
                                <w:spacing w:before="1"/>
                                <w:ind w:left="648" w:right="0" w:firstLine="0"/>
                                <w:jc w:val="left"/>
                                <w:rPr>
                                  <w:sz w:val="19"/>
                                </w:rPr>
                              </w:pPr>
                              <w:r>
                                <w:rPr>
                                  <w:sz w:val="19"/>
                                </w:rPr>
                                <w:t>&lt;label</w:t>
                              </w:r>
                              <w:r>
                                <w:rPr>
                                  <w:spacing w:val="-3"/>
                                  <w:sz w:val="19"/>
                                </w:rPr>
                                <w:t xml:space="preserve"> </w:t>
                              </w:r>
                              <w:r>
                                <w:rPr>
                                  <w:spacing w:val="-2"/>
                                  <w:sz w:val="19"/>
                                </w:rPr>
                                <w:t>for="password"&gt;Password:&lt;/label&gt;</w:t>
                              </w:r>
                            </w:p>
                            <w:p w14:paraId="51A58DF4">
                              <w:pPr>
                                <w:spacing w:before="110" w:line="360" w:lineRule="auto"/>
                                <w:ind w:left="982" w:right="6723" w:hanging="334"/>
                                <w:jc w:val="left"/>
                                <w:rPr>
                                  <w:sz w:val="19"/>
                                </w:rPr>
                              </w:pPr>
                              <w:r>
                                <w:rPr>
                                  <w:sz w:val="19"/>
                                </w:rPr>
                                <w:t>&lt;input</w:t>
                              </w:r>
                              <w:r>
                                <w:rPr>
                                  <w:spacing w:val="-12"/>
                                  <w:sz w:val="19"/>
                                </w:rPr>
                                <w:t xml:space="preserve"> </w:t>
                              </w:r>
                              <w:r>
                                <w:rPr>
                                  <w:sz w:val="19"/>
                                </w:rPr>
                                <w:t xml:space="preserve">type="password" </w:t>
                              </w:r>
                              <w:r>
                                <w:rPr>
                                  <w:spacing w:val="-2"/>
                                  <w:sz w:val="19"/>
                                </w:rPr>
                                <w:t>id="password" name="password"</w:t>
                              </w:r>
                            </w:p>
                            <w:p w14:paraId="15EB08AE">
                              <w:pPr>
                                <w:spacing w:before="1" w:line="357" w:lineRule="auto"/>
                                <w:ind w:left="982" w:right="5005" w:firstLine="0"/>
                                <w:jc w:val="left"/>
                                <w:rPr>
                                  <w:sz w:val="19"/>
                                </w:rPr>
                              </w:pPr>
                              <w:r>
                                <w:rPr>
                                  <w:spacing w:val="-2"/>
                                  <w:sz w:val="19"/>
                                </w:rPr>
                                <w:t>autocomplete="current-password" required&gt;</w:t>
                              </w:r>
                            </w:p>
                            <w:p w14:paraId="6172AD47">
                              <w:pPr>
                                <w:spacing w:before="112" w:line="240" w:lineRule="auto"/>
                                <w:rPr>
                                  <w:sz w:val="19"/>
                                </w:rPr>
                              </w:pPr>
                            </w:p>
                            <w:p w14:paraId="206ED12F">
                              <w:pPr>
                                <w:spacing w:before="0"/>
                                <w:ind w:left="648" w:right="0" w:firstLine="0"/>
                                <w:jc w:val="left"/>
                                <w:rPr>
                                  <w:sz w:val="19"/>
                                </w:rPr>
                              </w:pPr>
                              <w:r>
                                <w:rPr>
                                  <w:sz w:val="19"/>
                                </w:rPr>
                                <w:t>&lt;button</w:t>
                              </w:r>
                              <w:r>
                                <w:rPr>
                                  <w:spacing w:val="-5"/>
                                  <w:sz w:val="19"/>
                                </w:rPr>
                                <w:t xml:space="preserve"> </w:t>
                              </w:r>
                              <w:r>
                                <w:rPr>
                                  <w:sz w:val="19"/>
                                </w:rPr>
                                <w:t>type="submit"&gt;Sign</w:t>
                              </w:r>
                              <w:r>
                                <w:rPr>
                                  <w:spacing w:val="-2"/>
                                  <w:sz w:val="19"/>
                                </w:rPr>
                                <w:t xml:space="preserve"> In&lt;/button&gt;</w:t>
                              </w:r>
                            </w:p>
                            <w:p w14:paraId="1FD87041">
                              <w:pPr>
                                <w:spacing w:before="110"/>
                                <w:ind w:left="459" w:right="0" w:firstLine="0"/>
                                <w:jc w:val="left"/>
                                <w:rPr>
                                  <w:sz w:val="19"/>
                                </w:rPr>
                              </w:pPr>
                              <w:r>
                                <w:rPr>
                                  <w:spacing w:val="-2"/>
                                  <w:sz w:val="19"/>
                                </w:rPr>
                                <w:t>&lt;/form&gt;</w:t>
                              </w:r>
                            </w:p>
                          </w:txbxContent>
                        </wps:txbx>
                        <wps:bodyPr wrap="square" lIns="0" tIns="0" rIns="0" bIns="0" rtlCol="0">
                          <a:noAutofit/>
                        </wps:bodyPr>
                      </wps:wsp>
                    </wpg:wgp>
                  </a:graphicData>
                </a:graphic>
              </wp:anchor>
            </w:drawing>
          </mc:Choice>
          <mc:Fallback>
            <w:pict>
              <v:group id="_x0000_s1026" o:spid="_x0000_s1026" o:spt="203" style="position:absolute;left:0pt;margin-left:78.3pt;margin-top:12.45pt;height:494.95pt;width:462.55pt;mso-position-horizontal-relative:page;mso-wrap-distance-bottom:0pt;mso-wrap-distance-top:0pt;z-index:-251650048;mso-width-relative:page;mso-height-relative:page;" coordsize="5874385,6285865" o:gfxdata="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">
                <o:lock v:ext="edit" aspectratio="f"/>
                <v:shape id="Graphic 31" o:spid="_x0000_s1026" o:spt="100" style="position:absolute;left:0;top:0;height:6285865;width:5874385;" fillcolor="#BEBEBE" filled="t" stroked="f" coordsize="5874385,6285865" o:gfxdata="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qL4GvQAA&#10;ANsAAAAPAAAAAAAAAAEAIAAAACIAAABkcnMvZG93bnJldi54bWxQSwECFAAUAAAACACHTuJAMy8F&#10;njsAAAA5AAAAEAAAAAAAAAABACAAAAAMAQAAZHJzL3NoYXBleG1sLnhtbFBLBQYAAAAABgAGAFsB&#10;AAC2AwAAAAA=&#10;" path="m6096,6092190l0,6092190,0,6285865,6096,6285865,6096,6092190xem6096,5883910l0,5883910,0,6091555,6096,6091555,6096,5883910xem6096,5467985l0,5467985,0,5675630,0,5883275,6096,5883275,6096,5675630,6096,5467985xem6096,5259705l0,5259705,0,5467350,6096,5467350,6096,5259705xem6096,5051425l0,5051425,0,5259070,6096,5259070,6096,5051425xem6096,4635500l0,4635500,0,4843145,0,5050802,6096,5050802,6096,4843145,6096,4635500xem6096,4427220l0,4427220,0,4634877,6096,4634877,6096,4427220xem6096,4218940l0,4218940,0,4426585,6096,4426585,6096,4218940xem6096,3803015l0,3803015,0,4010660,0,4218305,6096,4218305,6096,4010660,6096,3803015xem6096,3594735l0,3594735,0,3802380,6096,3802380,6096,3594735xem6096,3178810l0,3178810,0,3386455,0,3594100,6096,3594100,6096,3386455,6096,3178810xem6096,2970530l0,2970530,0,3178175,6096,3178175,6096,2970530xem6096,2762250l0,2762250,0,2969907,6096,2969907,6096,2762250xem6096,2346325l0,2346325,0,2553970,0,2761615,6096,2761615,6096,2553982,6096,2346325xem6096,2138045l0,2138045,0,2345690,6096,2345690,6096,2138045xem6096,1722120l0,1722120,0,1929765,0,2137422,6096,2137422,6096,1929765,6096,1722120xem6096,1513840l0,1513840,0,1721497,6096,1721497,6096,1513840xem6096,1305560l0,1305560,0,1513205,6096,1513205,6096,1305560xem6096,889635l0,889635,0,1097280,0,1304925,6096,1304925,6096,1097280,6096,889635xem6096,681355l0,681355,0,889000,6096,889000,6096,681355xem6096,473075l0,473075,0,680732,6096,680732,6096,473075xem5874131,6092190l5868035,6092190,5868035,6285865,5874131,6285865,5874131,6092190xem5874131,5883910l5868035,5883910,5868035,6091555,5874131,6091555,5874131,5883910xem5874131,5467985l5868035,5467985,5868035,5675630,5868035,5883275,5874131,5883275,5874131,5675630,5874131,5467985xem5874131,5259705l5868035,5259705,5868035,5467350,5874131,5467350,5874131,5259705xem5874131,5051425l5868035,5051425,5868035,5259070,5874131,5259070,5874131,5051425xem5874131,4635500l5868035,4635500,5868035,4843145,5868035,5050802,5874131,5050802,5874131,4843145,5874131,4635500xem5874131,4427220l5868035,4427220,5868035,4634877,5874131,4634877,5874131,4427220xem5874131,4218940l5868035,4218940,5868035,4426585,5874131,4426585,5874131,4218940xem5874131,3803015l5868035,3803015,5868035,4010660,5868035,4218305,5874131,4218305,5874131,4010660,5874131,3803015xem5874131,3594735l5868035,3594735,5868035,3802380,5874131,3802380,5874131,3594735xem5874131,3178810l5868035,3178810,5868035,3386455,5868035,3594100,5874131,3594100,5874131,3386455,5874131,3178810xem5874131,2970530l5868035,2970530,5868035,3178175,5874131,3178175,5874131,2970530xem5874131,2762250l5868035,2762250,5868035,2969907,5874131,2969907,5874131,2762250xem5874131,2346325l5868035,2346325,5868035,2553970,5868035,2761615,5874131,2761615,5874131,2553982,5874131,2346325xem5874131,2138045l5868035,2138045,5868035,2345690,5874131,2345690,5874131,2138045xem5874131,1722120l5868035,1722120,5868035,1929765,5868035,2137422,5874131,2137422,5874131,1929765,5874131,1722120xem5874131,1513840l5868035,1513840,5868035,1721497,5874131,1721497,5874131,1513840xem5874131,1305560l5868035,1305560,5868035,1513205,5874131,1513205,5874131,1305560xem5874131,889635l5868035,889635,5868035,1097280,5868035,1304925,5874131,1304925,5874131,1097280,5874131,889635xem5874131,681355l5868035,681355,5868035,889000,5874131,889000,5874131,681355xem5874131,473075l5868035,473075,5868035,680732,5874131,680732,5874131,473075xem5874131,6096l5874118,0,6096,0,0,0,0,6096,0,264795,0,472440,6096,472440,6096,264795,6096,6096,5868035,6096,5868035,264795,5868035,472440,5874131,472440,5874131,264795,5874131,6096xe">
                  <v:fill on="t" focussize="0,0"/>
                  <v:stroke on="f"/>
                  <v:imagedata o:title=""/>
                  <o:lock v:ext="edit" aspectratio="f"/>
                  <v:textbox inset="0mm,0mm,0mm,0mm"/>
                </v:shape>
                <v:shape id="Textbox 32" o:spid="_x0000_s1026" o:spt="202" type="#_x0000_t202" style="position:absolute;left:6095;top:6095;height:6280150;width:5862320;"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ECC25B">
                        <w:pPr>
                          <w:spacing w:before="80"/>
                          <w:ind w:left="80" w:right="0" w:firstLine="0"/>
                          <w:jc w:val="left"/>
                          <w:rPr>
                            <w:sz w:val="19"/>
                          </w:rPr>
                        </w:pPr>
                        <w:r>
                          <w:rPr>
                            <w:sz w:val="19"/>
                          </w:rPr>
                          <w:t>&lt;!DOCTYPE</w:t>
                        </w:r>
                        <w:r>
                          <w:rPr>
                            <w:spacing w:val="-4"/>
                            <w:sz w:val="19"/>
                          </w:rPr>
                          <w:t xml:space="preserve"> </w:t>
                        </w:r>
                        <w:r>
                          <w:rPr>
                            <w:spacing w:val="-2"/>
                            <w:sz w:val="19"/>
                          </w:rPr>
                          <w:t>html&gt;</w:t>
                        </w:r>
                      </w:p>
                      <w:p w14:paraId="68B0362E">
                        <w:pPr>
                          <w:spacing w:before="108"/>
                          <w:ind w:left="80" w:right="0" w:firstLine="0"/>
                          <w:jc w:val="left"/>
                          <w:rPr>
                            <w:sz w:val="19"/>
                          </w:rPr>
                        </w:pPr>
                        <w:r>
                          <w:rPr>
                            <w:sz w:val="19"/>
                          </w:rPr>
                          <w:t>&lt;html</w:t>
                        </w:r>
                        <w:r>
                          <w:rPr>
                            <w:spacing w:val="-1"/>
                            <w:sz w:val="19"/>
                          </w:rPr>
                          <w:t xml:space="preserve"> </w:t>
                        </w:r>
                        <w:r>
                          <w:rPr>
                            <w:spacing w:val="-2"/>
                            <w:sz w:val="19"/>
                          </w:rPr>
                          <w:t>lang="en"&gt;</w:t>
                        </w:r>
                      </w:p>
                      <w:p w14:paraId="7F0206CF">
                        <w:pPr>
                          <w:spacing w:before="110"/>
                          <w:ind w:left="80" w:right="0" w:firstLine="0"/>
                          <w:jc w:val="left"/>
                          <w:rPr>
                            <w:sz w:val="19"/>
                          </w:rPr>
                        </w:pPr>
                        <w:r>
                          <w:rPr>
                            <w:spacing w:val="-2"/>
                            <w:sz w:val="19"/>
                          </w:rPr>
                          <w:t>&lt;head&gt;</w:t>
                        </w:r>
                      </w:p>
                      <w:p w14:paraId="50A91795">
                        <w:pPr>
                          <w:spacing w:before="108"/>
                          <w:ind w:left="269" w:right="0" w:firstLine="0"/>
                          <w:jc w:val="left"/>
                          <w:rPr>
                            <w:sz w:val="19"/>
                          </w:rPr>
                        </w:pPr>
                        <w:r>
                          <w:rPr>
                            <w:sz w:val="19"/>
                          </w:rPr>
                          <w:t>&lt;meta</w:t>
                        </w:r>
                        <w:r>
                          <w:rPr>
                            <w:spacing w:val="-11"/>
                            <w:sz w:val="19"/>
                          </w:rPr>
                          <w:t xml:space="preserve"> </w:t>
                        </w:r>
                        <w:r>
                          <w:rPr>
                            <w:sz w:val="19"/>
                          </w:rPr>
                          <w:t>charset="UTF-</w:t>
                        </w:r>
                        <w:r>
                          <w:rPr>
                            <w:spacing w:val="-5"/>
                            <w:sz w:val="19"/>
                          </w:rPr>
                          <w:t>8"&gt;</w:t>
                        </w:r>
                      </w:p>
                      <w:p w14:paraId="64CB6DAA">
                        <w:pPr>
                          <w:spacing w:before="111"/>
                          <w:ind w:left="269" w:right="0" w:firstLine="0"/>
                          <w:jc w:val="left"/>
                          <w:rPr>
                            <w:sz w:val="19"/>
                          </w:rPr>
                        </w:pPr>
                        <w:r>
                          <w:rPr>
                            <w:sz w:val="19"/>
                          </w:rPr>
                          <w:t>&lt;meta</w:t>
                        </w:r>
                        <w:r>
                          <w:rPr>
                            <w:spacing w:val="-7"/>
                            <w:sz w:val="19"/>
                          </w:rPr>
                          <w:t xml:space="preserve"> </w:t>
                        </w:r>
                        <w:r>
                          <w:rPr>
                            <w:sz w:val="19"/>
                          </w:rPr>
                          <w:t>name="viewport"</w:t>
                        </w:r>
                        <w:r>
                          <w:rPr>
                            <w:spacing w:val="-5"/>
                            <w:sz w:val="19"/>
                          </w:rPr>
                          <w:t xml:space="preserve"> </w:t>
                        </w:r>
                        <w:r>
                          <w:rPr>
                            <w:sz w:val="19"/>
                          </w:rPr>
                          <w:t>content="width=device-width,</w:t>
                        </w:r>
                        <w:r>
                          <w:rPr>
                            <w:spacing w:val="-6"/>
                            <w:sz w:val="19"/>
                          </w:rPr>
                          <w:t xml:space="preserve"> </w:t>
                        </w:r>
                        <w:r>
                          <w:rPr>
                            <w:sz w:val="19"/>
                          </w:rPr>
                          <w:t>initial-</w:t>
                        </w:r>
                        <w:r>
                          <w:rPr>
                            <w:spacing w:val="-2"/>
                            <w:sz w:val="19"/>
                          </w:rPr>
                          <w:t>scale=1.0"&gt;</w:t>
                        </w:r>
                      </w:p>
                      <w:p w14:paraId="593D41AF">
                        <w:pPr>
                          <w:spacing w:before="107"/>
                          <w:ind w:left="269" w:right="0" w:firstLine="0"/>
                          <w:jc w:val="left"/>
                          <w:rPr>
                            <w:sz w:val="19"/>
                          </w:rPr>
                        </w:pPr>
                        <w:r>
                          <w:rPr>
                            <w:sz w:val="19"/>
                          </w:rPr>
                          <w:t>&lt;title&gt;Student</w:t>
                        </w:r>
                        <w:r>
                          <w:rPr>
                            <w:spacing w:val="-5"/>
                            <w:sz w:val="19"/>
                          </w:rPr>
                          <w:t xml:space="preserve"> </w:t>
                        </w:r>
                        <w:r>
                          <w:rPr>
                            <w:spacing w:val="-2"/>
                            <w:sz w:val="19"/>
                          </w:rPr>
                          <w:t>Login&lt;/title&gt;</w:t>
                        </w:r>
                      </w:p>
                      <w:p w14:paraId="4EB897E0">
                        <w:pPr>
                          <w:spacing w:before="111"/>
                          <w:ind w:left="80" w:right="0" w:firstLine="0"/>
                          <w:jc w:val="left"/>
                          <w:rPr>
                            <w:sz w:val="19"/>
                          </w:rPr>
                        </w:pPr>
                        <w:r>
                          <w:rPr>
                            <w:spacing w:val="-2"/>
                            <w:sz w:val="19"/>
                          </w:rPr>
                          <w:t>&lt;/head&gt;</w:t>
                        </w:r>
                      </w:p>
                      <w:p w14:paraId="411589E3">
                        <w:pPr>
                          <w:spacing w:before="110"/>
                          <w:ind w:left="80" w:right="0" w:firstLine="0"/>
                          <w:jc w:val="left"/>
                          <w:rPr>
                            <w:sz w:val="19"/>
                          </w:rPr>
                        </w:pPr>
                        <w:r>
                          <w:rPr>
                            <w:spacing w:val="-2"/>
                            <w:sz w:val="19"/>
                          </w:rPr>
                          <w:t>&lt;body&gt;</w:t>
                        </w:r>
                      </w:p>
                      <w:p w14:paraId="44D8B75D">
                        <w:pPr>
                          <w:spacing w:before="0" w:line="240" w:lineRule="auto"/>
                          <w:rPr>
                            <w:sz w:val="19"/>
                          </w:rPr>
                        </w:pPr>
                      </w:p>
                      <w:p w14:paraId="784C86C7">
                        <w:pPr>
                          <w:spacing w:before="0" w:line="240" w:lineRule="auto"/>
                          <w:rPr>
                            <w:sz w:val="19"/>
                          </w:rPr>
                        </w:pPr>
                      </w:p>
                      <w:p w14:paraId="1D9D4FC3">
                        <w:pPr>
                          <w:spacing w:before="0"/>
                          <w:ind w:left="80" w:right="0" w:firstLine="0"/>
                          <w:jc w:val="left"/>
                          <w:rPr>
                            <w:sz w:val="19"/>
                          </w:rPr>
                        </w:pPr>
                        <w:r>
                          <w:rPr>
                            <w:spacing w:val="-2"/>
                            <w:sz w:val="19"/>
                          </w:rPr>
                          <w:t>&lt;main&gt;</w:t>
                        </w:r>
                      </w:p>
                      <w:p w14:paraId="24D43A70">
                        <w:pPr>
                          <w:spacing w:before="108"/>
                          <w:ind w:left="269" w:right="0" w:firstLine="0"/>
                          <w:jc w:val="left"/>
                          <w:rPr>
                            <w:sz w:val="19"/>
                          </w:rPr>
                        </w:pPr>
                        <w:r>
                          <w:rPr>
                            <w:spacing w:val="-2"/>
                            <w:sz w:val="19"/>
                          </w:rPr>
                          <w:t>&lt;section</w:t>
                        </w:r>
                        <w:r>
                          <w:rPr>
                            <w:spacing w:val="50"/>
                            <w:sz w:val="19"/>
                          </w:rPr>
                          <w:t xml:space="preserve"> </w:t>
                        </w:r>
                        <w:r>
                          <w:rPr>
                            <w:spacing w:val="-2"/>
                            <w:sz w:val="19"/>
                          </w:rPr>
                          <w:t>aria-labelledby="login-title"&gt;</w:t>
                        </w:r>
                      </w:p>
                      <w:p w14:paraId="2CD71C6D">
                        <w:pPr>
                          <w:spacing w:before="110"/>
                          <w:ind w:left="459" w:right="0" w:firstLine="0"/>
                          <w:jc w:val="left"/>
                          <w:rPr>
                            <w:sz w:val="19"/>
                          </w:rPr>
                        </w:pPr>
                        <w:r>
                          <w:rPr>
                            <w:sz w:val="19"/>
                          </w:rPr>
                          <w:t>&lt;h1</w:t>
                        </w:r>
                        <w:r>
                          <w:rPr>
                            <w:spacing w:val="-3"/>
                            <w:sz w:val="19"/>
                          </w:rPr>
                          <w:t xml:space="preserve"> </w:t>
                        </w:r>
                        <w:r>
                          <w:rPr>
                            <w:sz w:val="19"/>
                          </w:rPr>
                          <w:t>id="login-title"&gt;Student</w:t>
                        </w:r>
                        <w:r>
                          <w:rPr>
                            <w:spacing w:val="-3"/>
                            <w:sz w:val="19"/>
                          </w:rPr>
                          <w:t xml:space="preserve"> </w:t>
                        </w:r>
                        <w:r>
                          <w:rPr>
                            <w:spacing w:val="-2"/>
                            <w:sz w:val="19"/>
                          </w:rPr>
                          <w:t>Login&lt;/h1&gt;</w:t>
                        </w:r>
                      </w:p>
                      <w:p w14:paraId="560DA70A">
                        <w:pPr>
                          <w:spacing w:before="0" w:line="240" w:lineRule="auto"/>
                          <w:rPr>
                            <w:sz w:val="19"/>
                          </w:rPr>
                        </w:pPr>
                      </w:p>
                      <w:p w14:paraId="748976D8">
                        <w:pPr>
                          <w:spacing w:before="0" w:line="240" w:lineRule="auto"/>
                          <w:rPr>
                            <w:sz w:val="19"/>
                          </w:rPr>
                        </w:pPr>
                      </w:p>
                      <w:p w14:paraId="59DCF287">
                        <w:pPr>
                          <w:spacing w:before="0"/>
                          <w:ind w:left="459" w:right="0" w:firstLine="0"/>
                          <w:jc w:val="left"/>
                          <w:rPr>
                            <w:sz w:val="19"/>
                          </w:rPr>
                        </w:pPr>
                        <w:r>
                          <w:rPr>
                            <w:sz w:val="19"/>
                          </w:rPr>
                          <w:t>&lt;form</w:t>
                        </w:r>
                        <w:r>
                          <w:rPr>
                            <w:spacing w:val="-4"/>
                            <w:sz w:val="19"/>
                          </w:rPr>
                          <w:t xml:space="preserve"> </w:t>
                        </w:r>
                        <w:r>
                          <w:rPr>
                            <w:sz w:val="19"/>
                          </w:rPr>
                          <w:t>action="/submit"</w:t>
                        </w:r>
                        <w:r>
                          <w:rPr>
                            <w:spacing w:val="-1"/>
                            <w:sz w:val="19"/>
                          </w:rPr>
                          <w:t xml:space="preserve"> </w:t>
                        </w:r>
                        <w:r>
                          <w:rPr>
                            <w:spacing w:val="-2"/>
                            <w:sz w:val="19"/>
                          </w:rPr>
                          <w:t>method="post"&gt;</w:t>
                        </w:r>
                      </w:p>
                      <w:p w14:paraId="3AD67371">
                        <w:pPr>
                          <w:spacing w:before="108"/>
                          <w:ind w:left="648" w:right="0" w:firstLine="0"/>
                          <w:jc w:val="left"/>
                          <w:rPr>
                            <w:sz w:val="19"/>
                          </w:rPr>
                        </w:pPr>
                        <w:r>
                          <w:rPr>
                            <w:sz w:val="19"/>
                          </w:rPr>
                          <w:t>&lt;label</w:t>
                        </w:r>
                        <w:r>
                          <w:rPr>
                            <w:spacing w:val="-3"/>
                            <w:sz w:val="19"/>
                          </w:rPr>
                          <w:t xml:space="preserve"> </w:t>
                        </w:r>
                        <w:r>
                          <w:rPr>
                            <w:spacing w:val="-2"/>
                            <w:sz w:val="19"/>
                          </w:rPr>
                          <w:t>for="username"&gt;Username:&lt;/label&gt;</w:t>
                        </w:r>
                      </w:p>
                      <w:p w14:paraId="4066B2BF">
                        <w:pPr>
                          <w:spacing w:before="110" w:line="360" w:lineRule="auto"/>
                          <w:ind w:left="982" w:right="6072" w:hanging="334"/>
                          <w:jc w:val="left"/>
                          <w:rPr>
                            <w:sz w:val="19"/>
                          </w:rPr>
                        </w:pPr>
                        <w:r>
                          <w:rPr>
                            <w:sz w:val="19"/>
                          </w:rPr>
                          <w:t xml:space="preserve">&lt;input type="text" </w:t>
                        </w:r>
                        <w:r>
                          <w:rPr>
                            <w:spacing w:val="-2"/>
                            <w:sz w:val="19"/>
                          </w:rPr>
                          <w:t>id="username" name="username" autocomplete="username" required&gt;</w:t>
                        </w:r>
                      </w:p>
                      <w:p w14:paraId="56EF4764">
                        <w:pPr>
                          <w:spacing w:before="108" w:line="240" w:lineRule="auto"/>
                          <w:rPr>
                            <w:sz w:val="19"/>
                          </w:rPr>
                        </w:pPr>
                      </w:p>
                      <w:p w14:paraId="4AE11565">
                        <w:pPr>
                          <w:spacing w:before="1"/>
                          <w:ind w:left="648" w:right="0" w:firstLine="0"/>
                          <w:jc w:val="left"/>
                          <w:rPr>
                            <w:sz w:val="19"/>
                          </w:rPr>
                        </w:pPr>
                        <w:r>
                          <w:rPr>
                            <w:sz w:val="19"/>
                          </w:rPr>
                          <w:t>&lt;label</w:t>
                        </w:r>
                        <w:r>
                          <w:rPr>
                            <w:spacing w:val="-3"/>
                            <w:sz w:val="19"/>
                          </w:rPr>
                          <w:t xml:space="preserve"> </w:t>
                        </w:r>
                        <w:r>
                          <w:rPr>
                            <w:spacing w:val="-2"/>
                            <w:sz w:val="19"/>
                          </w:rPr>
                          <w:t>for="password"&gt;Password:&lt;/label&gt;</w:t>
                        </w:r>
                      </w:p>
                      <w:p w14:paraId="51A58DF4">
                        <w:pPr>
                          <w:spacing w:before="110" w:line="360" w:lineRule="auto"/>
                          <w:ind w:left="982" w:right="6723" w:hanging="334"/>
                          <w:jc w:val="left"/>
                          <w:rPr>
                            <w:sz w:val="19"/>
                          </w:rPr>
                        </w:pPr>
                        <w:r>
                          <w:rPr>
                            <w:sz w:val="19"/>
                          </w:rPr>
                          <w:t>&lt;input</w:t>
                        </w:r>
                        <w:r>
                          <w:rPr>
                            <w:spacing w:val="-12"/>
                            <w:sz w:val="19"/>
                          </w:rPr>
                          <w:t xml:space="preserve"> </w:t>
                        </w:r>
                        <w:r>
                          <w:rPr>
                            <w:sz w:val="19"/>
                          </w:rPr>
                          <w:t xml:space="preserve">type="password" </w:t>
                        </w:r>
                        <w:r>
                          <w:rPr>
                            <w:spacing w:val="-2"/>
                            <w:sz w:val="19"/>
                          </w:rPr>
                          <w:t>id="password" name="password"</w:t>
                        </w:r>
                      </w:p>
                      <w:p w14:paraId="15EB08AE">
                        <w:pPr>
                          <w:spacing w:before="1" w:line="357" w:lineRule="auto"/>
                          <w:ind w:left="982" w:right="5005" w:firstLine="0"/>
                          <w:jc w:val="left"/>
                          <w:rPr>
                            <w:sz w:val="19"/>
                          </w:rPr>
                        </w:pPr>
                        <w:r>
                          <w:rPr>
                            <w:spacing w:val="-2"/>
                            <w:sz w:val="19"/>
                          </w:rPr>
                          <w:t>autocomplete="current-password" required&gt;</w:t>
                        </w:r>
                      </w:p>
                      <w:p w14:paraId="6172AD47">
                        <w:pPr>
                          <w:spacing w:before="112" w:line="240" w:lineRule="auto"/>
                          <w:rPr>
                            <w:sz w:val="19"/>
                          </w:rPr>
                        </w:pPr>
                      </w:p>
                      <w:p w14:paraId="206ED12F">
                        <w:pPr>
                          <w:spacing w:before="0"/>
                          <w:ind w:left="648" w:right="0" w:firstLine="0"/>
                          <w:jc w:val="left"/>
                          <w:rPr>
                            <w:sz w:val="19"/>
                          </w:rPr>
                        </w:pPr>
                        <w:r>
                          <w:rPr>
                            <w:sz w:val="19"/>
                          </w:rPr>
                          <w:t>&lt;button</w:t>
                        </w:r>
                        <w:r>
                          <w:rPr>
                            <w:spacing w:val="-5"/>
                            <w:sz w:val="19"/>
                          </w:rPr>
                          <w:t xml:space="preserve"> </w:t>
                        </w:r>
                        <w:r>
                          <w:rPr>
                            <w:sz w:val="19"/>
                          </w:rPr>
                          <w:t>type="submit"&gt;Sign</w:t>
                        </w:r>
                        <w:r>
                          <w:rPr>
                            <w:spacing w:val="-2"/>
                            <w:sz w:val="19"/>
                          </w:rPr>
                          <w:t xml:space="preserve"> In&lt;/button&gt;</w:t>
                        </w:r>
                      </w:p>
                      <w:p w14:paraId="1FD87041">
                        <w:pPr>
                          <w:spacing w:before="110"/>
                          <w:ind w:left="459" w:right="0" w:firstLine="0"/>
                          <w:jc w:val="left"/>
                          <w:rPr>
                            <w:sz w:val="19"/>
                          </w:rPr>
                        </w:pPr>
                        <w:r>
                          <w:rPr>
                            <w:spacing w:val="-2"/>
                            <w:sz w:val="19"/>
                          </w:rPr>
                          <w:t>&lt;/form&gt;</w:t>
                        </w:r>
                      </w:p>
                    </w:txbxContent>
                  </v:textbox>
                </v:shape>
                <w10:wrap type="topAndBottom"/>
              </v:group>
            </w:pict>
          </mc:Fallback>
        </mc:AlternateContent>
      </w:r>
    </w:p>
    <w:p w14:paraId="58DB2F1D">
      <w:pPr>
        <w:pStyle w:val="7"/>
        <w:spacing w:after="0"/>
        <w:rPr>
          <w:b/>
          <w:sz w:val="19"/>
        </w:rPr>
        <w:sectPr>
          <w:pgSz w:w="12240" w:h="15840"/>
          <w:pgMar w:top="1020" w:right="850" w:bottom="280" w:left="1275" w:header="720" w:footer="720" w:gutter="0"/>
          <w:cols w:space="720" w:num="1"/>
        </w:sectPr>
      </w:pPr>
    </w:p>
    <w:p w14:paraId="1D0FA74E">
      <w:pPr>
        <w:spacing w:line="240" w:lineRule="auto"/>
        <w:ind w:left="291" w:right="0" w:firstLine="0"/>
        <w:rPr>
          <w:sz w:val="20"/>
        </w:rPr>
      </w:pPr>
      <w:r>
        <w:rPr>
          <w:sz w:val="20"/>
        </w:rPr>
        <mc:AlternateContent>
          <mc:Choice Requires="wpg">
            <w:drawing>
              <wp:inline distT="0" distB="0" distL="0" distR="0">
                <wp:extent cx="5874385" cy="1096645"/>
                <wp:effectExtent l="0" t="0" r="0" b="8255"/>
                <wp:docPr id="33" name="Group 33"/>
                <wp:cNvGraphicFramePr/>
                <a:graphic xmlns:a="http://schemas.openxmlformats.org/drawingml/2006/main">
                  <a:graphicData uri="http://schemas.microsoft.com/office/word/2010/wordprocessingGroup">
                    <wpg:wgp>
                      <wpg:cNvGrpSpPr/>
                      <wpg:grpSpPr>
                        <a:xfrm>
                          <a:off x="0" y="0"/>
                          <a:ext cx="5874385" cy="1096645"/>
                          <a:chOff x="0" y="0"/>
                          <a:chExt cx="5874385" cy="1096645"/>
                        </a:xfrm>
                      </wpg:grpSpPr>
                      <wps:wsp>
                        <wps:cNvPr id="34" name="Graphic 34"/>
                        <wps:cNvSpPr/>
                        <wps:spPr>
                          <a:xfrm>
                            <a:off x="0" y="0"/>
                            <a:ext cx="5874385" cy="1096645"/>
                          </a:xfrm>
                          <a:custGeom>
                            <a:avLst/>
                            <a:gdLst/>
                            <a:ahLst/>
                            <a:cxnLst/>
                            <a:rect l="l" t="t" r="r" b="b"/>
                            <a:pathLst>
                              <a:path w="5874385" h="1096645">
                                <a:moveTo>
                                  <a:pt x="6096" y="415925"/>
                                </a:moveTo>
                                <a:lnTo>
                                  <a:pt x="0" y="415925"/>
                                </a:lnTo>
                                <a:lnTo>
                                  <a:pt x="0" y="623570"/>
                                </a:lnTo>
                                <a:lnTo>
                                  <a:pt x="6096" y="623570"/>
                                </a:lnTo>
                                <a:lnTo>
                                  <a:pt x="6096" y="415925"/>
                                </a:lnTo>
                                <a:close/>
                              </a:path>
                              <a:path w="5874385" h="1096645">
                                <a:moveTo>
                                  <a:pt x="6096" y="0"/>
                                </a:moveTo>
                                <a:lnTo>
                                  <a:pt x="0" y="0"/>
                                </a:lnTo>
                                <a:lnTo>
                                  <a:pt x="0" y="207645"/>
                                </a:lnTo>
                                <a:lnTo>
                                  <a:pt x="0" y="415290"/>
                                </a:lnTo>
                                <a:lnTo>
                                  <a:pt x="6096" y="415290"/>
                                </a:lnTo>
                                <a:lnTo>
                                  <a:pt x="6096" y="207645"/>
                                </a:lnTo>
                                <a:lnTo>
                                  <a:pt x="6096" y="0"/>
                                </a:lnTo>
                                <a:close/>
                              </a:path>
                              <a:path w="5874385" h="1096645">
                                <a:moveTo>
                                  <a:pt x="5874131" y="624205"/>
                                </a:moveTo>
                                <a:lnTo>
                                  <a:pt x="5868035" y="624205"/>
                                </a:lnTo>
                                <a:lnTo>
                                  <a:pt x="5868035" y="831850"/>
                                </a:lnTo>
                                <a:lnTo>
                                  <a:pt x="5868035" y="1090295"/>
                                </a:lnTo>
                                <a:lnTo>
                                  <a:pt x="6096" y="1090295"/>
                                </a:lnTo>
                                <a:lnTo>
                                  <a:pt x="6096" y="831850"/>
                                </a:lnTo>
                                <a:lnTo>
                                  <a:pt x="6096" y="624205"/>
                                </a:lnTo>
                                <a:lnTo>
                                  <a:pt x="0" y="624205"/>
                                </a:lnTo>
                                <a:lnTo>
                                  <a:pt x="0" y="831850"/>
                                </a:lnTo>
                                <a:lnTo>
                                  <a:pt x="0" y="1090295"/>
                                </a:lnTo>
                                <a:lnTo>
                                  <a:pt x="0" y="1096391"/>
                                </a:lnTo>
                                <a:lnTo>
                                  <a:pt x="6096" y="1096391"/>
                                </a:lnTo>
                                <a:lnTo>
                                  <a:pt x="5868035" y="1096391"/>
                                </a:lnTo>
                                <a:lnTo>
                                  <a:pt x="5874118" y="1096391"/>
                                </a:lnTo>
                                <a:lnTo>
                                  <a:pt x="5874131" y="831850"/>
                                </a:lnTo>
                                <a:lnTo>
                                  <a:pt x="5874131" y="624205"/>
                                </a:lnTo>
                                <a:close/>
                              </a:path>
                              <a:path w="5874385" h="1096645">
                                <a:moveTo>
                                  <a:pt x="5874131" y="415925"/>
                                </a:moveTo>
                                <a:lnTo>
                                  <a:pt x="5868035" y="415925"/>
                                </a:lnTo>
                                <a:lnTo>
                                  <a:pt x="5868035" y="623570"/>
                                </a:lnTo>
                                <a:lnTo>
                                  <a:pt x="5874131" y="623570"/>
                                </a:lnTo>
                                <a:lnTo>
                                  <a:pt x="5874131" y="415925"/>
                                </a:lnTo>
                                <a:close/>
                              </a:path>
                              <a:path w="5874385" h="1096645">
                                <a:moveTo>
                                  <a:pt x="5874131" y="0"/>
                                </a:moveTo>
                                <a:lnTo>
                                  <a:pt x="5868035" y="0"/>
                                </a:lnTo>
                                <a:lnTo>
                                  <a:pt x="5868035" y="207645"/>
                                </a:lnTo>
                                <a:lnTo>
                                  <a:pt x="5868035" y="415290"/>
                                </a:lnTo>
                                <a:lnTo>
                                  <a:pt x="5874131" y="415290"/>
                                </a:lnTo>
                                <a:lnTo>
                                  <a:pt x="5874131" y="207645"/>
                                </a:lnTo>
                                <a:lnTo>
                                  <a:pt x="5874131" y="0"/>
                                </a:lnTo>
                                <a:close/>
                              </a:path>
                            </a:pathLst>
                          </a:custGeom>
                          <a:solidFill>
                            <a:srgbClr val="BEBEBE"/>
                          </a:solidFill>
                        </wps:spPr>
                        <wps:bodyPr wrap="square" lIns="0" tIns="0" rIns="0" bIns="0" rtlCol="0">
                          <a:noAutofit/>
                        </wps:bodyPr>
                      </wps:wsp>
                      <wps:wsp>
                        <wps:cNvPr id="35" name="Textbox 35"/>
                        <wps:cNvSpPr txBox="1"/>
                        <wps:spPr>
                          <a:xfrm>
                            <a:off x="6095" y="0"/>
                            <a:ext cx="5862320" cy="1090295"/>
                          </a:xfrm>
                          <a:prstGeom prst="rect">
                            <a:avLst/>
                          </a:prstGeom>
                        </wps:spPr>
                        <wps:txbx>
                          <w:txbxContent>
                            <w:p w14:paraId="78D83359">
                              <w:pPr>
                                <w:spacing w:before="0" w:line="217" w:lineRule="exact"/>
                                <w:ind w:left="269" w:right="0" w:firstLine="0"/>
                                <w:jc w:val="left"/>
                                <w:rPr>
                                  <w:sz w:val="19"/>
                                </w:rPr>
                              </w:pPr>
                              <w:r>
                                <w:rPr>
                                  <w:spacing w:val="-2"/>
                                  <w:sz w:val="19"/>
                                </w:rPr>
                                <w:t>&lt;/section&gt;</w:t>
                              </w:r>
                            </w:p>
                            <w:p w14:paraId="4EDFA1CA">
                              <w:pPr>
                                <w:spacing w:before="110"/>
                                <w:ind w:left="80" w:right="0" w:firstLine="0"/>
                                <w:jc w:val="left"/>
                                <w:rPr>
                                  <w:sz w:val="19"/>
                                </w:rPr>
                              </w:pPr>
                              <w:r>
                                <w:rPr>
                                  <w:spacing w:val="-2"/>
                                  <w:sz w:val="19"/>
                                </w:rPr>
                                <w:t>&lt;/main&gt;</w:t>
                              </w:r>
                            </w:p>
                            <w:p w14:paraId="03378A83">
                              <w:pPr>
                                <w:spacing w:before="0" w:line="240" w:lineRule="auto"/>
                                <w:rPr>
                                  <w:sz w:val="19"/>
                                </w:rPr>
                              </w:pPr>
                            </w:p>
                            <w:p w14:paraId="5C21DAA0">
                              <w:pPr>
                                <w:spacing w:before="0" w:line="240" w:lineRule="auto"/>
                                <w:rPr>
                                  <w:sz w:val="19"/>
                                </w:rPr>
                              </w:pPr>
                            </w:p>
                            <w:p w14:paraId="5FC9A136">
                              <w:pPr>
                                <w:spacing w:before="0"/>
                                <w:ind w:left="80" w:right="0" w:firstLine="0"/>
                                <w:jc w:val="left"/>
                                <w:rPr>
                                  <w:sz w:val="19"/>
                                </w:rPr>
                              </w:pPr>
                              <w:r>
                                <w:rPr>
                                  <w:spacing w:val="-2"/>
                                  <w:sz w:val="19"/>
                                </w:rPr>
                                <w:t>&lt;/body&gt;</w:t>
                              </w:r>
                            </w:p>
                            <w:p w14:paraId="070FF14E">
                              <w:pPr>
                                <w:spacing w:before="108"/>
                                <w:ind w:left="80" w:right="0" w:firstLine="0"/>
                                <w:jc w:val="left"/>
                                <w:rPr>
                                  <w:sz w:val="19"/>
                                </w:rPr>
                              </w:pPr>
                              <w:r>
                                <w:rPr>
                                  <w:spacing w:val="-2"/>
                                  <w:sz w:val="19"/>
                                </w:rPr>
                                <w:t>&lt;/html&gt;</w:t>
                              </w:r>
                            </w:p>
                          </w:txbxContent>
                        </wps:txbx>
                        <wps:bodyPr wrap="square" lIns="0" tIns="0" rIns="0" bIns="0" rtlCol="0">
                          <a:noAutofit/>
                        </wps:bodyPr>
                      </wps:wsp>
                    </wpg:wgp>
                  </a:graphicData>
                </a:graphic>
              </wp:inline>
            </w:drawing>
          </mc:Choice>
          <mc:Fallback>
            <w:pict>
              <v:group id="_x0000_s1026" o:spid="_x0000_s1026" o:spt="203" style="height:86.35pt;width:462.55pt;" coordsize="5874385,1096645" o:gfxdata="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D08Gio1gAAAAUBAAAPAAAAAAAAAAEAIAAAACIAAABkcnMv&#10;ZG93bnJldi54bWxQSwECFAAUAAAACACHTuJAJznj9c0DAACsDgAADgAAAAAAAAABACAAAAAlAQAA&#10;ZHJzL2Uyb0RvYy54bWxQSwUGAAAAAAYABgBZAQAAZAcAAAAA&#10;">
                <o:lock v:ext="edit" aspectratio="f"/>
                <v:shape id="Graphic 34" o:spid="_x0000_s1026" o:spt="100" style="position:absolute;left:0;top:0;height:1096645;width:5874385;" fillcolor="#BEBEBE" filled="t" stroked="f" coordsize="5874385,1096645" o:gfxdata="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ZCu7sAAADb&#10;AAAADwAAAAAAAAABACAAAAAiAAAAZHJzL2Rvd25yZXYueG1sUEsBAhQAFAAAAAgAh07iQDMvBZ47&#10;AAAAOQAAABAAAAAAAAAAAQAgAAAACgEAAGRycy9zaGFwZXhtbC54bWxQSwUGAAAAAAYABgBbAQAA&#10;tAMAAAAA&#10;" path="m6096,415925l0,415925,0,623570,6096,623570,6096,415925xem6096,0l0,0,0,207645,0,415290,6096,415290,6096,207645,6096,0xem5874131,624205l5868035,624205,5868035,831850,5868035,1090295,6096,1090295,6096,831850,6096,624205,0,624205,0,831850,0,1090295,0,1096391,6096,1096391,5868035,1096391,5874118,1096391,5874131,831850,5874131,624205xem5874131,415925l5868035,415925,5868035,623570,5874131,623570,5874131,415925xem5874131,0l5868035,0,5868035,207645,5868035,415290,5874131,415290,5874131,207645,5874131,0xe">
                  <v:fill on="t" focussize="0,0"/>
                  <v:stroke on="f"/>
                  <v:imagedata o:title=""/>
                  <o:lock v:ext="edit" aspectratio="f"/>
                  <v:textbox inset="0mm,0mm,0mm,0mm"/>
                </v:shape>
                <v:shape id="Textbox 35" o:spid="_x0000_s1026" o:spt="202" type="#_x0000_t202" style="position:absolute;left:6095;top:0;height:1090295;width:5862320;"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D83359">
                        <w:pPr>
                          <w:spacing w:before="0" w:line="217" w:lineRule="exact"/>
                          <w:ind w:left="269" w:right="0" w:firstLine="0"/>
                          <w:jc w:val="left"/>
                          <w:rPr>
                            <w:sz w:val="19"/>
                          </w:rPr>
                        </w:pPr>
                        <w:r>
                          <w:rPr>
                            <w:spacing w:val="-2"/>
                            <w:sz w:val="19"/>
                          </w:rPr>
                          <w:t>&lt;/section&gt;</w:t>
                        </w:r>
                      </w:p>
                      <w:p w14:paraId="4EDFA1CA">
                        <w:pPr>
                          <w:spacing w:before="110"/>
                          <w:ind w:left="80" w:right="0" w:firstLine="0"/>
                          <w:jc w:val="left"/>
                          <w:rPr>
                            <w:sz w:val="19"/>
                          </w:rPr>
                        </w:pPr>
                        <w:r>
                          <w:rPr>
                            <w:spacing w:val="-2"/>
                            <w:sz w:val="19"/>
                          </w:rPr>
                          <w:t>&lt;/main&gt;</w:t>
                        </w:r>
                      </w:p>
                      <w:p w14:paraId="03378A83">
                        <w:pPr>
                          <w:spacing w:before="0" w:line="240" w:lineRule="auto"/>
                          <w:rPr>
                            <w:sz w:val="19"/>
                          </w:rPr>
                        </w:pPr>
                      </w:p>
                      <w:p w14:paraId="5C21DAA0">
                        <w:pPr>
                          <w:spacing w:before="0" w:line="240" w:lineRule="auto"/>
                          <w:rPr>
                            <w:sz w:val="19"/>
                          </w:rPr>
                        </w:pPr>
                      </w:p>
                      <w:p w14:paraId="5FC9A136">
                        <w:pPr>
                          <w:spacing w:before="0"/>
                          <w:ind w:left="80" w:right="0" w:firstLine="0"/>
                          <w:jc w:val="left"/>
                          <w:rPr>
                            <w:sz w:val="19"/>
                          </w:rPr>
                        </w:pPr>
                        <w:r>
                          <w:rPr>
                            <w:spacing w:val="-2"/>
                            <w:sz w:val="19"/>
                          </w:rPr>
                          <w:t>&lt;/body&gt;</w:t>
                        </w:r>
                      </w:p>
                      <w:p w14:paraId="070FF14E">
                        <w:pPr>
                          <w:spacing w:before="108"/>
                          <w:ind w:left="80" w:right="0" w:firstLine="0"/>
                          <w:jc w:val="left"/>
                          <w:rPr>
                            <w:sz w:val="19"/>
                          </w:rPr>
                        </w:pPr>
                        <w:r>
                          <w:rPr>
                            <w:spacing w:val="-2"/>
                            <w:sz w:val="19"/>
                          </w:rPr>
                          <w:t>&lt;/html&gt;</w:t>
                        </w:r>
                      </w:p>
                    </w:txbxContent>
                  </v:textbox>
                </v:shape>
                <w10:wrap type="none"/>
                <w10:anchorlock/>
              </v:group>
            </w:pict>
          </mc:Fallback>
        </mc:AlternateContent>
      </w:r>
    </w:p>
    <w:p w14:paraId="0F495583">
      <w:pPr>
        <w:pStyle w:val="7"/>
        <w:spacing w:before="102" w:line="360" w:lineRule="auto"/>
        <w:ind w:left="20" w:right="444"/>
        <w:jc w:val="both"/>
      </w:pPr>
      <w:r>
        <w:t>The corrected version uses POST,</w:t>
      </w:r>
      <w:r>
        <w:rPr>
          <w:spacing w:val="-1"/>
        </w:rPr>
        <w:t xml:space="preserve"> </w:t>
      </w:r>
      <w:r>
        <w:t>a native submit</w:t>
      </w:r>
      <w:r>
        <w:rPr>
          <w:spacing w:val="-1"/>
        </w:rPr>
        <w:t xml:space="preserve"> </w:t>
      </w:r>
      <w:r>
        <w:t>button,</w:t>
      </w:r>
      <w:r>
        <w:rPr>
          <w:spacing w:val="-1"/>
        </w:rPr>
        <w:t xml:space="preserve"> </w:t>
      </w:r>
      <w:r>
        <w:t>accessible labels, required validation, and suitable autocomplete values. These changes address both the functional problem and several usability concerns.</w:t>
      </w:r>
    </w:p>
    <w:p w14:paraId="52F28231">
      <w:pPr>
        <w:pStyle w:val="3"/>
        <w:numPr>
          <w:ilvl w:val="1"/>
          <w:numId w:val="1"/>
        </w:numPr>
        <w:tabs>
          <w:tab w:val="left" w:pos="407"/>
        </w:tabs>
        <w:spacing w:before="160" w:after="0" w:line="240" w:lineRule="auto"/>
        <w:ind w:left="407" w:right="0" w:hanging="387"/>
        <w:jc w:val="both"/>
      </w:pPr>
      <w:bookmarkStart w:id="23" w:name="3.5 Improvements for secure data transmi"/>
      <w:bookmarkEnd w:id="23"/>
      <w:r>
        <w:t>Improvements</w:t>
      </w:r>
      <w:r>
        <w:rPr>
          <w:spacing w:val="-7"/>
        </w:rPr>
        <w:t xml:space="preserve"> </w:t>
      </w:r>
      <w:r>
        <w:t>for</w:t>
      </w:r>
      <w:r>
        <w:rPr>
          <w:spacing w:val="-6"/>
        </w:rPr>
        <w:t xml:space="preserve"> </w:t>
      </w:r>
      <w:r>
        <w:t>secure</w:t>
      </w:r>
      <w:r>
        <w:rPr>
          <w:spacing w:val="-9"/>
        </w:rPr>
        <w:t xml:space="preserve"> </w:t>
      </w:r>
      <w:r>
        <w:t>data</w:t>
      </w:r>
      <w:r>
        <w:rPr>
          <w:spacing w:val="-6"/>
        </w:rPr>
        <w:t xml:space="preserve"> </w:t>
      </w:r>
      <w:r>
        <w:rPr>
          <w:spacing w:val="-2"/>
        </w:rPr>
        <w:t>transmission</w:t>
      </w:r>
    </w:p>
    <w:p w14:paraId="4C5CDFAC">
      <w:pPr>
        <w:pStyle w:val="9"/>
        <w:numPr>
          <w:ilvl w:val="0"/>
          <w:numId w:val="7"/>
        </w:numPr>
        <w:tabs>
          <w:tab w:val="left" w:pos="380"/>
        </w:tabs>
        <w:spacing w:before="250" w:after="0" w:line="240" w:lineRule="auto"/>
        <w:ind w:left="380" w:right="0" w:hanging="360"/>
        <w:jc w:val="left"/>
        <w:rPr>
          <w:sz w:val="24"/>
        </w:rPr>
      </w:pPr>
      <w:r>
        <w:rPr>
          <w:sz w:val="24"/>
        </w:rPr>
        <w:t>Use</w:t>
      </w:r>
      <w:r>
        <w:rPr>
          <w:spacing w:val="-5"/>
          <w:sz w:val="24"/>
        </w:rPr>
        <w:t xml:space="preserve"> </w:t>
      </w:r>
      <w:r>
        <w:rPr>
          <w:sz w:val="24"/>
        </w:rPr>
        <w:t>HTTPS</w:t>
      </w:r>
      <w:r>
        <w:rPr>
          <w:spacing w:val="-2"/>
          <w:sz w:val="24"/>
        </w:rPr>
        <w:t xml:space="preserve"> </w:t>
      </w:r>
      <w:r>
        <w:rPr>
          <w:sz w:val="24"/>
        </w:rPr>
        <w:t>for</w:t>
      </w:r>
      <w:r>
        <w:rPr>
          <w:spacing w:val="-3"/>
          <w:sz w:val="24"/>
        </w:rPr>
        <w:t xml:space="preserve"> </w:t>
      </w:r>
      <w:r>
        <w:rPr>
          <w:sz w:val="24"/>
        </w:rPr>
        <w:t>the</w:t>
      </w:r>
      <w:r>
        <w:rPr>
          <w:spacing w:val="-1"/>
          <w:sz w:val="24"/>
        </w:rPr>
        <w:t xml:space="preserve"> </w:t>
      </w:r>
      <w:r>
        <w:rPr>
          <w:sz w:val="24"/>
        </w:rPr>
        <w:t>complete</w:t>
      </w:r>
      <w:r>
        <w:rPr>
          <w:spacing w:val="-3"/>
          <w:sz w:val="24"/>
        </w:rPr>
        <w:t xml:space="preserve"> </w:t>
      </w:r>
      <w:r>
        <w:rPr>
          <w:sz w:val="24"/>
        </w:rPr>
        <w:t>login</w:t>
      </w:r>
      <w:r>
        <w:rPr>
          <w:spacing w:val="1"/>
          <w:sz w:val="24"/>
        </w:rPr>
        <w:t xml:space="preserve"> </w:t>
      </w:r>
      <w:r>
        <w:rPr>
          <w:sz w:val="24"/>
        </w:rPr>
        <w:t>journey, including</w:t>
      </w:r>
      <w:r>
        <w:rPr>
          <w:spacing w:val="-2"/>
          <w:sz w:val="24"/>
        </w:rPr>
        <w:t xml:space="preserve"> </w:t>
      </w:r>
      <w:r>
        <w:rPr>
          <w:sz w:val="24"/>
        </w:rPr>
        <w:t>the</w:t>
      </w:r>
      <w:r>
        <w:rPr>
          <w:spacing w:val="-3"/>
          <w:sz w:val="24"/>
        </w:rPr>
        <w:t xml:space="preserve"> </w:t>
      </w:r>
      <w:r>
        <w:rPr>
          <w:sz w:val="24"/>
        </w:rPr>
        <w:t>page</w:t>
      </w:r>
      <w:r>
        <w:rPr>
          <w:spacing w:val="-1"/>
          <w:sz w:val="24"/>
        </w:rPr>
        <w:t xml:space="preserve"> </w:t>
      </w:r>
      <w:r>
        <w:rPr>
          <w:sz w:val="24"/>
        </w:rPr>
        <w:t>that</w:t>
      </w:r>
      <w:r>
        <w:rPr>
          <w:spacing w:val="-2"/>
          <w:sz w:val="24"/>
        </w:rPr>
        <w:t xml:space="preserve"> </w:t>
      </w:r>
      <w:r>
        <w:rPr>
          <w:sz w:val="24"/>
        </w:rPr>
        <w:t>displays</w:t>
      </w:r>
      <w:r>
        <w:rPr>
          <w:spacing w:val="3"/>
          <w:sz w:val="24"/>
        </w:rPr>
        <w:t xml:space="preserve"> </w:t>
      </w:r>
      <w:r>
        <w:rPr>
          <w:sz w:val="24"/>
        </w:rPr>
        <w:t>the</w:t>
      </w:r>
      <w:r>
        <w:rPr>
          <w:spacing w:val="-2"/>
          <w:sz w:val="24"/>
        </w:rPr>
        <w:t xml:space="preserve"> form.</w:t>
      </w:r>
    </w:p>
    <w:p w14:paraId="6C9367D8">
      <w:pPr>
        <w:pStyle w:val="9"/>
        <w:numPr>
          <w:ilvl w:val="0"/>
          <w:numId w:val="7"/>
        </w:numPr>
        <w:tabs>
          <w:tab w:val="left" w:pos="380"/>
        </w:tabs>
        <w:spacing w:before="138" w:after="0" w:line="240" w:lineRule="auto"/>
        <w:ind w:left="380" w:right="0" w:hanging="360"/>
        <w:jc w:val="left"/>
        <w:rPr>
          <w:sz w:val="24"/>
        </w:rPr>
      </w:pPr>
      <w:r>
        <w:rPr>
          <w:sz w:val="24"/>
        </w:rPr>
        <w:t>Use</w:t>
      </w:r>
      <w:r>
        <w:rPr>
          <w:spacing w:val="-5"/>
          <w:sz w:val="24"/>
        </w:rPr>
        <w:t xml:space="preserve"> </w:t>
      </w:r>
      <w:r>
        <w:rPr>
          <w:sz w:val="24"/>
        </w:rPr>
        <w:t>POST</w:t>
      </w:r>
      <w:r>
        <w:rPr>
          <w:spacing w:val="-2"/>
          <w:sz w:val="24"/>
        </w:rPr>
        <w:t xml:space="preserve"> </w:t>
      </w:r>
      <w:r>
        <w:rPr>
          <w:sz w:val="24"/>
        </w:rPr>
        <w:t>so</w:t>
      </w:r>
      <w:r>
        <w:rPr>
          <w:spacing w:val="-1"/>
          <w:sz w:val="24"/>
        </w:rPr>
        <w:t xml:space="preserve"> </w:t>
      </w:r>
      <w:r>
        <w:rPr>
          <w:sz w:val="24"/>
        </w:rPr>
        <w:t>credentials</w:t>
      </w:r>
      <w:r>
        <w:rPr>
          <w:spacing w:val="-1"/>
          <w:sz w:val="24"/>
        </w:rPr>
        <w:t xml:space="preserve"> </w:t>
      </w:r>
      <w:r>
        <w:rPr>
          <w:sz w:val="24"/>
        </w:rPr>
        <w:t>are not</w:t>
      </w:r>
      <w:r>
        <w:rPr>
          <w:spacing w:val="-2"/>
          <w:sz w:val="24"/>
        </w:rPr>
        <w:t xml:space="preserve"> </w:t>
      </w:r>
      <w:r>
        <w:rPr>
          <w:sz w:val="24"/>
        </w:rPr>
        <w:t>placed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URL</w:t>
      </w:r>
      <w:r>
        <w:rPr>
          <w:spacing w:val="-2"/>
          <w:sz w:val="24"/>
        </w:rPr>
        <w:t xml:space="preserve"> </w:t>
      </w:r>
      <w:r>
        <w:rPr>
          <w:sz w:val="24"/>
        </w:rPr>
        <w:t>query</w:t>
      </w:r>
      <w:r>
        <w:rPr>
          <w:spacing w:val="1"/>
          <w:sz w:val="24"/>
        </w:rPr>
        <w:t xml:space="preserve"> </w:t>
      </w:r>
      <w:r>
        <w:rPr>
          <w:spacing w:val="-2"/>
          <w:sz w:val="24"/>
        </w:rPr>
        <w:t>string.</w:t>
      </w:r>
    </w:p>
    <w:p w14:paraId="1ABBBE8C">
      <w:pPr>
        <w:pStyle w:val="9"/>
        <w:numPr>
          <w:ilvl w:val="0"/>
          <w:numId w:val="7"/>
        </w:numPr>
        <w:tabs>
          <w:tab w:val="left" w:pos="380"/>
        </w:tabs>
        <w:spacing w:before="135" w:after="0" w:line="240" w:lineRule="auto"/>
        <w:ind w:left="380" w:right="0" w:hanging="360"/>
        <w:jc w:val="left"/>
        <w:rPr>
          <w:sz w:val="24"/>
        </w:rPr>
      </w:pPr>
      <w:r>
        <w:rPr>
          <w:sz w:val="24"/>
        </w:rPr>
        <w:t>Perform</w:t>
      </w:r>
      <w:r>
        <w:rPr>
          <w:spacing w:val="-5"/>
          <w:sz w:val="24"/>
        </w:rPr>
        <w:t xml:space="preserve"> </w:t>
      </w:r>
      <w:r>
        <w:rPr>
          <w:sz w:val="24"/>
        </w:rPr>
        <w:t>server-side</w:t>
      </w:r>
      <w:r>
        <w:rPr>
          <w:spacing w:val="-1"/>
          <w:sz w:val="24"/>
        </w:rPr>
        <w:t xml:space="preserve"> </w:t>
      </w:r>
      <w:r>
        <w:rPr>
          <w:sz w:val="24"/>
        </w:rPr>
        <w:t>validation</w:t>
      </w:r>
      <w:r>
        <w:rPr>
          <w:spacing w:val="-2"/>
          <w:sz w:val="24"/>
        </w:rPr>
        <w:t xml:space="preserve"> </w:t>
      </w:r>
      <w:r>
        <w:rPr>
          <w:sz w:val="24"/>
        </w:rPr>
        <w:t>even</w:t>
      </w:r>
      <w:r>
        <w:rPr>
          <w:spacing w:val="-1"/>
          <w:sz w:val="24"/>
        </w:rPr>
        <w:t xml:space="preserve"> </w:t>
      </w:r>
      <w:r>
        <w:rPr>
          <w:sz w:val="24"/>
        </w:rPr>
        <w:t>when</w:t>
      </w:r>
      <w:r>
        <w:rPr>
          <w:spacing w:val="-2"/>
          <w:sz w:val="24"/>
        </w:rPr>
        <w:t xml:space="preserve"> </w:t>
      </w:r>
      <w:r>
        <w:rPr>
          <w:sz w:val="24"/>
        </w:rPr>
        <w:t>client-side</w:t>
      </w:r>
      <w:r>
        <w:rPr>
          <w:spacing w:val="-1"/>
          <w:sz w:val="24"/>
        </w:rPr>
        <w:t xml:space="preserve"> </w:t>
      </w:r>
      <w:r>
        <w:rPr>
          <w:sz w:val="24"/>
        </w:rPr>
        <w:t>validation</w:t>
      </w:r>
      <w:r>
        <w:rPr>
          <w:spacing w:val="-2"/>
          <w:sz w:val="24"/>
        </w:rPr>
        <w:t xml:space="preserve"> </w:t>
      </w:r>
      <w:r>
        <w:rPr>
          <w:sz w:val="24"/>
        </w:rPr>
        <w:t>is</w:t>
      </w:r>
      <w:r>
        <w:rPr>
          <w:spacing w:val="-2"/>
          <w:sz w:val="24"/>
        </w:rPr>
        <w:t xml:space="preserve"> present.</w:t>
      </w:r>
    </w:p>
    <w:p w14:paraId="01D95F19">
      <w:pPr>
        <w:pStyle w:val="9"/>
        <w:numPr>
          <w:ilvl w:val="0"/>
          <w:numId w:val="7"/>
        </w:numPr>
        <w:tabs>
          <w:tab w:val="left" w:pos="380"/>
        </w:tabs>
        <w:spacing w:before="138" w:after="0" w:line="240" w:lineRule="auto"/>
        <w:ind w:left="380" w:right="0" w:hanging="360"/>
        <w:jc w:val="left"/>
        <w:rPr>
          <w:sz w:val="24"/>
        </w:rPr>
      </w:pPr>
      <w:r>
        <w:rPr>
          <w:sz w:val="24"/>
        </w:rPr>
        <w:t>Never</w:t>
      </w:r>
      <w:r>
        <w:rPr>
          <w:spacing w:val="-3"/>
          <w:sz w:val="24"/>
        </w:rPr>
        <w:t xml:space="preserve"> </w:t>
      </w:r>
      <w:r>
        <w:rPr>
          <w:sz w:val="24"/>
        </w:rPr>
        <w:t>store</w:t>
      </w:r>
      <w:r>
        <w:rPr>
          <w:spacing w:val="-2"/>
          <w:sz w:val="24"/>
        </w:rPr>
        <w:t xml:space="preserve"> </w:t>
      </w:r>
      <w:r>
        <w:rPr>
          <w:sz w:val="24"/>
        </w:rPr>
        <w:t>passwords</w:t>
      </w:r>
      <w:r>
        <w:rPr>
          <w:spacing w:val="1"/>
          <w:sz w:val="24"/>
        </w:rPr>
        <w:t xml:space="preserve"> </w:t>
      </w:r>
      <w:r>
        <w:rPr>
          <w:sz w:val="24"/>
        </w:rPr>
        <w:t>as</w:t>
      </w:r>
      <w:r>
        <w:rPr>
          <w:spacing w:val="-2"/>
          <w:sz w:val="24"/>
        </w:rPr>
        <w:t xml:space="preserve"> </w:t>
      </w:r>
      <w:r>
        <w:rPr>
          <w:sz w:val="24"/>
        </w:rPr>
        <w:t>plain</w:t>
      </w:r>
      <w:r>
        <w:rPr>
          <w:spacing w:val="-1"/>
          <w:sz w:val="24"/>
        </w:rPr>
        <w:t xml:space="preserve"> </w:t>
      </w:r>
      <w:r>
        <w:rPr>
          <w:sz w:val="24"/>
        </w:rPr>
        <w:t>text;</w:t>
      </w:r>
      <w:r>
        <w:rPr>
          <w:spacing w:val="-1"/>
          <w:sz w:val="24"/>
        </w:rPr>
        <w:t xml:space="preserve"> </w:t>
      </w:r>
      <w:r>
        <w:rPr>
          <w:sz w:val="24"/>
        </w:rPr>
        <w:t>use</w:t>
      </w:r>
      <w:r>
        <w:rPr>
          <w:spacing w:val="-1"/>
          <w:sz w:val="24"/>
        </w:rPr>
        <w:t xml:space="preserve"> </w:t>
      </w:r>
      <w:r>
        <w:rPr>
          <w:sz w:val="24"/>
        </w:rPr>
        <w:t>a</w:t>
      </w:r>
      <w:r>
        <w:rPr>
          <w:spacing w:val="-2"/>
          <w:sz w:val="24"/>
        </w:rPr>
        <w:t xml:space="preserve"> </w:t>
      </w:r>
      <w:r>
        <w:rPr>
          <w:sz w:val="24"/>
        </w:rPr>
        <w:t>suitable</w:t>
      </w:r>
      <w:r>
        <w:rPr>
          <w:spacing w:val="-2"/>
          <w:sz w:val="24"/>
        </w:rPr>
        <w:t xml:space="preserve"> </w:t>
      </w:r>
      <w:r>
        <w:rPr>
          <w:sz w:val="24"/>
        </w:rPr>
        <w:t>password-hashing</w:t>
      </w:r>
      <w:r>
        <w:rPr>
          <w:spacing w:val="-2"/>
          <w:sz w:val="24"/>
        </w:rPr>
        <w:t xml:space="preserve"> </w:t>
      </w:r>
      <w:r>
        <w:rPr>
          <w:sz w:val="24"/>
        </w:rPr>
        <w:t>mechanism</w:t>
      </w:r>
      <w:r>
        <w:rPr>
          <w:spacing w:val="-1"/>
          <w:sz w:val="24"/>
        </w:rPr>
        <w:t xml:space="preserve"> </w:t>
      </w:r>
      <w:r>
        <w:rPr>
          <w:sz w:val="24"/>
        </w:rPr>
        <w:t>on</w:t>
      </w:r>
      <w:r>
        <w:rPr>
          <w:spacing w:val="-1"/>
          <w:sz w:val="24"/>
        </w:rPr>
        <w:t xml:space="preserve"> </w:t>
      </w:r>
      <w:r>
        <w:rPr>
          <w:sz w:val="24"/>
        </w:rPr>
        <w:t xml:space="preserve">the </w:t>
      </w:r>
      <w:r>
        <w:rPr>
          <w:spacing w:val="-2"/>
          <w:sz w:val="24"/>
        </w:rPr>
        <w:t>server.</w:t>
      </w:r>
    </w:p>
    <w:p w14:paraId="0B02E919">
      <w:pPr>
        <w:pStyle w:val="9"/>
        <w:numPr>
          <w:ilvl w:val="0"/>
          <w:numId w:val="7"/>
        </w:numPr>
        <w:tabs>
          <w:tab w:val="left" w:pos="380"/>
        </w:tabs>
        <w:spacing w:before="138" w:after="0" w:line="350" w:lineRule="auto"/>
        <w:ind w:left="380" w:right="1281" w:hanging="360"/>
        <w:jc w:val="left"/>
        <w:rPr>
          <w:sz w:val="24"/>
        </w:rPr>
      </w:pPr>
      <w:r>
        <w:rPr>
          <w:sz w:val="24"/>
        </w:rPr>
        <w:t>Use</w:t>
      </w:r>
      <w:r>
        <w:rPr>
          <w:spacing w:val="-6"/>
          <w:sz w:val="24"/>
        </w:rPr>
        <w:t xml:space="preserve"> </w:t>
      </w:r>
      <w:r>
        <w:rPr>
          <w:sz w:val="24"/>
        </w:rPr>
        <w:t>secure</w:t>
      </w:r>
      <w:r>
        <w:rPr>
          <w:spacing w:val="-2"/>
          <w:sz w:val="24"/>
        </w:rPr>
        <w:t xml:space="preserve"> </w:t>
      </w:r>
      <w:r>
        <w:rPr>
          <w:sz w:val="24"/>
        </w:rPr>
        <w:t>session</w:t>
      </w:r>
      <w:r>
        <w:rPr>
          <w:spacing w:val="-5"/>
          <w:sz w:val="24"/>
        </w:rPr>
        <w:t xml:space="preserve"> </w:t>
      </w:r>
      <w:r>
        <w:rPr>
          <w:sz w:val="24"/>
        </w:rPr>
        <w:t>handling</w:t>
      </w:r>
      <w:r>
        <w:rPr>
          <w:spacing w:val="-5"/>
          <w:sz w:val="24"/>
        </w:rPr>
        <w:t xml:space="preserve"> </w:t>
      </w:r>
      <w:r>
        <w:rPr>
          <w:sz w:val="24"/>
        </w:rPr>
        <w:t>after</w:t>
      </w:r>
      <w:r>
        <w:rPr>
          <w:spacing w:val="-6"/>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protect</w:t>
      </w:r>
      <w:r>
        <w:rPr>
          <w:spacing w:val="-5"/>
          <w:sz w:val="24"/>
        </w:rPr>
        <w:t xml:space="preserve"> </w:t>
      </w:r>
      <w:r>
        <w:rPr>
          <w:sz w:val="24"/>
        </w:rPr>
        <w:t>authentication</w:t>
      </w:r>
      <w:r>
        <w:rPr>
          <w:spacing w:val="-5"/>
          <w:sz w:val="24"/>
        </w:rPr>
        <w:t xml:space="preserve"> </w:t>
      </w:r>
      <w:r>
        <w:rPr>
          <w:sz w:val="24"/>
        </w:rPr>
        <w:t>cookies</w:t>
      </w:r>
      <w:r>
        <w:rPr>
          <w:spacing w:val="-3"/>
          <w:sz w:val="24"/>
        </w:rPr>
        <w:t xml:space="preserve"> </w:t>
      </w:r>
      <w:r>
        <w:rPr>
          <w:sz w:val="24"/>
        </w:rPr>
        <w:t>with appropriate attributes.</w:t>
      </w:r>
    </w:p>
    <w:p w14:paraId="32837C8E">
      <w:pPr>
        <w:pStyle w:val="9"/>
        <w:numPr>
          <w:ilvl w:val="0"/>
          <w:numId w:val="7"/>
        </w:numPr>
        <w:tabs>
          <w:tab w:val="left" w:pos="380"/>
        </w:tabs>
        <w:spacing w:before="13" w:after="0" w:line="240" w:lineRule="auto"/>
        <w:ind w:left="380" w:right="0" w:hanging="360"/>
        <w:jc w:val="left"/>
        <w:rPr>
          <w:sz w:val="24"/>
        </w:rPr>
      </w:pPr>
      <w:r>
        <w:rPr>
          <w:sz w:val="24"/>
        </w:rPr>
        <w:t>Apply</w:t>
      </w:r>
      <w:r>
        <w:rPr>
          <w:spacing w:val="-5"/>
          <w:sz w:val="24"/>
        </w:rPr>
        <w:t xml:space="preserve"> </w:t>
      </w:r>
      <w:r>
        <w:rPr>
          <w:sz w:val="24"/>
        </w:rPr>
        <w:t>rate</w:t>
      </w:r>
      <w:r>
        <w:rPr>
          <w:spacing w:val="-1"/>
          <w:sz w:val="24"/>
        </w:rPr>
        <w:t xml:space="preserve"> </w:t>
      </w:r>
      <w:r>
        <w:rPr>
          <w:sz w:val="24"/>
        </w:rPr>
        <w:t>limiting</w:t>
      </w:r>
      <w:r>
        <w:rPr>
          <w:spacing w:val="-5"/>
          <w:sz w:val="24"/>
        </w:rPr>
        <w:t xml:space="preserve"> </w:t>
      </w:r>
      <w:r>
        <w:rPr>
          <w:sz w:val="24"/>
        </w:rPr>
        <w:t>or</w:t>
      </w:r>
      <w:r>
        <w:rPr>
          <w:spacing w:val="-2"/>
          <w:sz w:val="24"/>
        </w:rPr>
        <w:t xml:space="preserve"> </w:t>
      </w:r>
      <w:r>
        <w:rPr>
          <w:sz w:val="24"/>
        </w:rPr>
        <w:t>account-protection</w:t>
      </w:r>
      <w:r>
        <w:rPr>
          <w:spacing w:val="-2"/>
          <w:sz w:val="24"/>
        </w:rPr>
        <w:t xml:space="preserve"> </w:t>
      </w:r>
      <w:r>
        <w:rPr>
          <w:sz w:val="24"/>
        </w:rPr>
        <w:t>controls against</w:t>
      </w:r>
      <w:r>
        <w:rPr>
          <w:spacing w:val="-3"/>
          <w:sz w:val="24"/>
        </w:rPr>
        <w:t xml:space="preserve"> </w:t>
      </w:r>
      <w:r>
        <w:rPr>
          <w:sz w:val="24"/>
        </w:rPr>
        <w:t>repeated</w:t>
      </w:r>
      <w:r>
        <w:rPr>
          <w:spacing w:val="-2"/>
          <w:sz w:val="24"/>
        </w:rPr>
        <w:t xml:space="preserve"> </w:t>
      </w:r>
      <w:r>
        <w:rPr>
          <w:sz w:val="24"/>
        </w:rPr>
        <w:t>automated login</w:t>
      </w:r>
      <w:r>
        <w:rPr>
          <w:spacing w:val="-2"/>
          <w:sz w:val="24"/>
        </w:rPr>
        <w:t xml:space="preserve"> attempts.</w:t>
      </w:r>
    </w:p>
    <w:p w14:paraId="0D51CA9F">
      <w:pPr>
        <w:pStyle w:val="9"/>
        <w:numPr>
          <w:ilvl w:val="0"/>
          <w:numId w:val="7"/>
        </w:numPr>
        <w:tabs>
          <w:tab w:val="left" w:pos="380"/>
        </w:tabs>
        <w:spacing w:before="138" w:after="0" w:line="240" w:lineRule="auto"/>
        <w:ind w:left="380" w:right="0" w:hanging="360"/>
        <w:jc w:val="left"/>
        <w:rPr>
          <w:sz w:val="24"/>
        </w:rPr>
      </w:pPr>
      <w:r>
        <w:rPr>
          <w:sz w:val="24"/>
        </w:rPr>
        <w:t>Do</w:t>
      </w:r>
      <w:r>
        <w:rPr>
          <w:spacing w:val="-4"/>
          <w:sz w:val="24"/>
        </w:rPr>
        <w:t xml:space="preserve"> </w:t>
      </w:r>
      <w:r>
        <w:rPr>
          <w:sz w:val="24"/>
        </w:rPr>
        <w:t>not</w:t>
      </w:r>
      <w:r>
        <w:rPr>
          <w:spacing w:val="-2"/>
          <w:sz w:val="24"/>
        </w:rPr>
        <w:t xml:space="preserve"> </w:t>
      </w:r>
      <w:r>
        <w:rPr>
          <w:sz w:val="24"/>
        </w:rPr>
        <w:t>place passwords</w:t>
      </w:r>
      <w:r>
        <w:rPr>
          <w:spacing w:val="-2"/>
          <w:sz w:val="24"/>
        </w:rPr>
        <w:t xml:space="preserve"> </w:t>
      </w:r>
      <w:r>
        <w:rPr>
          <w:sz w:val="24"/>
        </w:rPr>
        <w:t>in</w:t>
      </w:r>
      <w:r>
        <w:rPr>
          <w:spacing w:val="-2"/>
          <w:sz w:val="24"/>
        </w:rPr>
        <w:t xml:space="preserve"> </w:t>
      </w:r>
      <w:r>
        <w:rPr>
          <w:sz w:val="24"/>
        </w:rPr>
        <w:t>URLs, client-side</w:t>
      </w:r>
      <w:r>
        <w:rPr>
          <w:spacing w:val="-2"/>
          <w:sz w:val="24"/>
        </w:rPr>
        <w:t xml:space="preserve"> </w:t>
      </w:r>
      <w:r>
        <w:rPr>
          <w:sz w:val="24"/>
        </w:rPr>
        <w:t>debug output,</w:t>
      </w:r>
      <w:r>
        <w:rPr>
          <w:spacing w:val="-4"/>
          <w:sz w:val="24"/>
        </w:rPr>
        <w:t xml:space="preserve"> </w:t>
      </w:r>
      <w:r>
        <w:rPr>
          <w:sz w:val="24"/>
        </w:rPr>
        <w:t>or</w:t>
      </w:r>
      <w:r>
        <w:rPr>
          <w:spacing w:val="-1"/>
          <w:sz w:val="24"/>
        </w:rPr>
        <w:t xml:space="preserve"> </w:t>
      </w:r>
      <w:r>
        <w:rPr>
          <w:sz w:val="24"/>
        </w:rPr>
        <w:t>unnecessary</w:t>
      </w:r>
      <w:r>
        <w:rPr>
          <w:spacing w:val="-2"/>
          <w:sz w:val="24"/>
        </w:rPr>
        <w:t xml:space="preserve"> </w:t>
      </w:r>
      <w:r>
        <w:rPr>
          <w:sz w:val="24"/>
        </w:rPr>
        <w:t>application</w:t>
      </w:r>
      <w:r>
        <w:rPr>
          <w:spacing w:val="1"/>
          <w:sz w:val="24"/>
        </w:rPr>
        <w:t xml:space="preserve"> </w:t>
      </w:r>
      <w:r>
        <w:rPr>
          <w:spacing w:val="-2"/>
          <w:sz w:val="24"/>
        </w:rPr>
        <w:t>logs.</w:t>
      </w:r>
    </w:p>
    <w:p w14:paraId="1DAC2289">
      <w:pPr>
        <w:pStyle w:val="9"/>
        <w:numPr>
          <w:ilvl w:val="0"/>
          <w:numId w:val="7"/>
        </w:numPr>
        <w:tabs>
          <w:tab w:val="left" w:pos="380"/>
        </w:tabs>
        <w:spacing w:before="136" w:after="0" w:line="240" w:lineRule="auto"/>
        <w:ind w:left="380" w:right="0" w:hanging="360"/>
        <w:jc w:val="left"/>
        <w:rPr>
          <w:sz w:val="24"/>
        </w:rPr>
      </w:pPr>
      <w:r>
        <w:rPr>
          <w:sz w:val="24"/>
        </w:rPr>
        <w:t>Use</w:t>
      </w:r>
      <w:r>
        <w:rPr>
          <w:spacing w:val="-5"/>
          <w:sz w:val="24"/>
        </w:rPr>
        <w:t xml:space="preserve"> </w:t>
      </w:r>
      <w:r>
        <w:rPr>
          <w:sz w:val="24"/>
        </w:rPr>
        <w:t>appropriate</w:t>
      </w:r>
      <w:r>
        <w:rPr>
          <w:spacing w:val="-1"/>
          <w:sz w:val="24"/>
        </w:rPr>
        <w:t xml:space="preserve"> </w:t>
      </w:r>
      <w:r>
        <w:rPr>
          <w:sz w:val="24"/>
        </w:rPr>
        <w:t>security</w:t>
      </w:r>
      <w:r>
        <w:rPr>
          <w:spacing w:val="-2"/>
          <w:sz w:val="24"/>
        </w:rPr>
        <w:t xml:space="preserve"> </w:t>
      </w:r>
      <w:r>
        <w:rPr>
          <w:sz w:val="24"/>
        </w:rPr>
        <w:t>headers</w:t>
      </w:r>
      <w:r>
        <w:rPr>
          <w:spacing w:val="-2"/>
          <w:sz w:val="24"/>
        </w:rPr>
        <w:t xml:space="preserve"> </w:t>
      </w:r>
      <w:r>
        <w:rPr>
          <w:sz w:val="24"/>
        </w:rPr>
        <w:t>and keep the</w:t>
      </w:r>
      <w:r>
        <w:rPr>
          <w:spacing w:val="-3"/>
          <w:sz w:val="24"/>
        </w:rPr>
        <w:t xml:space="preserve"> </w:t>
      </w:r>
      <w:r>
        <w:rPr>
          <w:sz w:val="24"/>
        </w:rPr>
        <w:t>web framework</w:t>
      </w:r>
      <w:r>
        <w:rPr>
          <w:spacing w:val="-2"/>
          <w:sz w:val="24"/>
        </w:rPr>
        <w:t xml:space="preserve"> </w:t>
      </w:r>
      <w:r>
        <w:rPr>
          <w:sz w:val="24"/>
        </w:rPr>
        <w:t>and</w:t>
      </w:r>
      <w:r>
        <w:rPr>
          <w:spacing w:val="-2"/>
          <w:sz w:val="24"/>
        </w:rPr>
        <w:t xml:space="preserve"> </w:t>
      </w:r>
      <w:r>
        <w:rPr>
          <w:sz w:val="24"/>
        </w:rPr>
        <w:t>dependencies</w:t>
      </w:r>
      <w:r>
        <w:rPr>
          <w:spacing w:val="1"/>
          <w:sz w:val="24"/>
        </w:rPr>
        <w:t xml:space="preserve"> </w:t>
      </w:r>
      <w:r>
        <w:rPr>
          <w:spacing w:val="-2"/>
          <w:sz w:val="24"/>
        </w:rPr>
        <w:t>updated.</w:t>
      </w:r>
    </w:p>
    <w:p w14:paraId="5C259071">
      <w:pPr>
        <w:pStyle w:val="9"/>
        <w:numPr>
          <w:ilvl w:val="0"/>
          <w:numId w:val="7"/>
        </w:numPr>
        <w:tabs>
          <w:tab w:val="left" w:pos="380"/>
        </w:tabs>
        <w:spacing w:before="138" w:after="0" w:line="350" w:lineRule="auto"/>
        <w:ind w:left="380" w:right="936" w:hanging="360"/>
        <w:jc w:val="left"/>
        <w:rPr>
          <w:sz w:val="24"/>
        </w:rPr>
      </w:pPr>
      <w:r>
        <w:rPr>
          <w:sz w:val="24"/>
        </w:rPr>
        <w:t>Return</w:t>
      </w:r>
      <w:r>
        <w:rPr>
          <w:spacing w:val="-5"/>
          <w:sz w:val="24"/>
        </w:rPr>
        <w:t xml:space="preserve"> </w:t>
      </w:r>
      <w:r>
        <w:rPr>
          <w:sz w:val="24"/>
        </w:rPr>
        <w:t>generic</w:t>
      </w:r>
      <w:r>
        <w:rPr>
          <w:spacing w:val="-6"/>
          <w:sz w:val="24"/>
        </w:rPr>
        <w:t xml:space="preserve"> </w:t>
      </w:r>
      <w:r>
        <w:rPr>
          <w:sz w:val="24"/>
        </w:rPr>
        <w:t>authentication</w:t>
      </w:r>
      <w:r>
        <w:rPr>
          <w:spacing w:val="-5"/>
          <w:sz w:val="24"/>
        </w:rPr>
        <w:t xml:space="preserve"> </w:t>
      </w:r>
      <w:r>
        <w:rPr>
          <w:sz w:val="24"/>
        </w:rPr>
        <w:t>failure</w:t>
      </w:r>
      <w:r>
        <w:rPr>
          <w:spacing w:val="-2"/>
          <w:sz w:val="24"/>
        </w:rPr>
        <w:t xml:space="preserve"> </w:t>
      </w:r>
      <w:r>
        <w:rPr>
          <w:sz w:val="24"/>
        </w:rPr>
        <w:t>messages</w:t>
      </w:r>
      <w:r>
        <w:rPr>
          <w:spacing w:val="-5"/>
          <w:sz w:val="24"/>
        </w:rPr>
        <w:t xml:space="preserve"> </w:t>
      </w:r>
      <w:r>
        <w:rPr>
          <w:sz w:val="24"/>
        </w:rPr>
        <w:t>where</w:t>
      </w:r>
      <w:r>
        <w:rPr>
          <w:spacing w:val="-4"/>
          <w:sz w:val="24"/>
        </w:rPr>
        <w:t xml:space="preserve"> </w:t>
      </w:r>
      <w:r>
        <w:rPr>
          <w:sz w:val="24"/>
        </w:rPr>
        <w:t>appropriate</w:t>
      </w:r>
      <w:r>
        <w:rPr>
          <w:spacing w:val="-4"/>
          <w:sz w:val="24"/>
        </w:rPr>
        <w:t xml:space="preserve"> </w:t>
      </w:r>
      <w:r>
        <w:rPr>
          <w:sz w:val="24"/>
        </w:rPr>
        <w:t>so</w:t>
      </w:r>
      <w:r>
        <w:rPr>
          <w:spacing w:val="-5"/>
          <w:sz w:val="24"/>
        </w:rPr>
        <w:t xml:space="preserve"> </w:t>
      </w:r>
      <w:r>
        <w:rPr>
          <w:sz w:val="24"/>
        </w:rPr>
        <w:t>attackers</w:t>
      </w:r>
      <w:r>
        <w:rPr>
          <w:spacing w:val="-5"/>
          <w:sz w:val="24"/>
        </w:rPr>
        <w:t xml:space="preserve"> </w:t>
      </w:r>
      <w:r>
        <w:rPr>
          <w:sz w:val="24"/>
        </w:rPr>
        <w:t>cannot</w:t>
      </w:r>
      <w:r>
        <w:rPr>
          <w:spacing w:val="-3"/>
          <w:sz w:val="24"/>
        </w:rPr>
        <w:t xml:space="preserve"> </w:t>
      </w:r>
      <w:r>
        <w:rPr>
          <w:sz w:val="24"/>
        </w:rPr>
        <w:t>easily discover whether a username exists.</w:t>
      </w:r>
    </w:p>
    <w:p w14:paraId="3D2FD136">
      <w:pPr>
        <w:pStyle w:val="2"/>
        <w:spacing w:before="173"/>
        <w:ind w:left="20" w:firstLine="0"/>
        <w:jc w:val="left"/>
      </w:pPr>
      <w:bookmarkStart w:id="24" w:name="Overall Summary"/>
      <w:bookmarkEnd w:id="24"/>
      <w:r>
        <w:t>Overall</w:t>
      </w:r>
      <w:r>
        <w:rPr>
          <w:spacing w:val="-3"/>
        </w:rPr>
        <w:t xml:space="preserve"> </w:t>
      </w:r>
      <w:r>
        <w:rPr>
          <w:spacing w:val="-2"/>
        </w:rPr>
        <w:t>Summary</w:t>
      </w:r>
    </w:p>
    <w:p w14:paraId="4BD89476">
      <w:pPr>
        <w:pStyle w:val="7"/>
        <w:spacing w:before="272" w:line="360" w:lineRule="auto"/>
        <w:ind w:left="20" w:right="444"/>
        <w:jc w:val="both"/>
      </w:pPr>
      <w:r>
        <w:t>The three cases demonstrate how correct HTML structure, HTTP behaviour, accessibility, and security are connected. Semantic HTML makes a page easier to understand and maintain. Correctly formed</w:t>
      </w:r>
      <w:r>
        <w:rPr>
          <w:spacing w:val="-3"/>
        </w:rPr>
        <w:t xml:space="preserve"> </w:t>
      </w:r>
      <w:r>
        <w:t>markup</w:t>
      </w:r>
      <w:r>
        <w:rPr>
          <w:spacing w:val="-3"/>
        </w:rPr>
        <w:t xml:space="preserve"> </w:t>
      </w:r>
      <w:r>
        <w:t>reduces</w:t>
      </w:r>
      <w:r>
        <w:rPr>
          <w:spacing w:val="-5"/>
        </w:rPr>
        <w:t xml:space="preserve"> </w:t>
      </w:r>
      <w:r>
        <w:t>browser</w:t>
      </w:r>
      <w:r>
        <w:rPr>
          <w:spacing w:val="-4"/>
        </w:rPr>
        <w:t xml:space="preserve"> </w:t>
      </w:r>
      <w:r>
        <w:t>inconsistencies.</w:t>
      </w:r>
      <w:r>
        <w:rPr>
          <w:spacing w:val="-3"/>
        </w:rPr>
        <w:t xml:space="preserve"> </w:t>
      </w:r>
      <w:r>
        <w:t>Understanding</w:t>
      </w:r>
      <w:r>
        <w:rPr>
          <w:spacing w:val="-3"/>
        </w:rPr>
        <w:t xml:space="preserve"> </w:t>
      </w:r>
      <w:r>
        <w:t>the</w:t>
      </w:r>
      <w:r>
        <w:rPr>
          <w:spacing w:val="-6"/>
        </w:rPr>
        <w:t xml:space="preserve"> </w:t>
      </w:r>
      <w:r>
        <w:t>difference</w:t>
      </w:r>
      <w:r>
        <w:rPr>
          <w:spacing w:val="-2"/>
        </w:rPr>
        <w:t xml:space="preserve"> </w:t>
      </w:r>
      <w:r>
        <w:t>between</w:t>
      </w:r>
      <w:r>
        <w:rPr>
          <w:spacing w:val="-3"/>
        </w:rPr>
        <w:t xml:space="preserve"> </w:t>
      </w:r>
      <w:r>
        <w:t>button</w:t>
      </w:r>
      <w:r>
        <w:rPr>
          <w:spacing w:val="-5"/>
        </w:rPr>
        <w:t xml:space="preserve"> </w:t>
      </w:r>
      <w:r>
        <w:t>types explains why a form may fail to submit. Finally, choosing POST and HTTPS for authentication helps protect sensitive information while it travels between the browser and server.</w:t>
      </w:r>
    </w:p>
    <w:p w14:paraId="02E96409">
      <w:pPr>
        <w:pStyle w:val="7"/>
        <w:spacing w:after="0" w:line="360" w:lineRule="auto"/>
        <w:jc w:val="both"/>
        <w:sectPr>
          <w:pgSz w:w="12240" w:h="15840"/>
          <w:pgMar w:top="1080" w:right="850" w:bottom="280" w:left="1275" w:header="720" w:footer="720" w:gutter="0"/>
          <w:cols w:space="720" w:num="1"/>
        </w:sectPr>
      </w:pPr>
    </w:p>
    <w:p w14:paraId="687E65D0">
      <w:pPr>
        <w:pStyle w:val="4"/>
        <w:spacing w:before="73"/>
        <w:ind w:left="20"/>
      </w:pPr>
      <w:bookmarkStart w:id="25" w:name="RUBRICS FOR CALCULATION:"/>
      <w:bookmarkEnd w:id="25"/>
      <w:r>
        <w:t>RUBRICS</w:t>
      </w:r>
      <w:r>
        <w:rPr>
          <w:spacing w:val="-6"/>
        </w:rPr>
        <w:t xml:space="preserve"> </w:t>
      </w:r>
      <w:r>
        <w:t>FOR</w:t>
      </w:r>
      <w:r>
        <w:rPr>
          <w:spacing w:val="-2"/>
        </w:rPr>
        <w:t xml:space="preserve"> CALCULATION:</w:t>
      </w:r>
    </w:p>
    <w:p w14:paraId="1AF1C887">
      <w:pPr>
        <w:pStyle w:val="7"/>
        <w:rPr>
          <w:b/>
          <w:sz w:val="20"/>
        </w:rPr>
      </w:pPr>
    </w:p>
    <w:p w14:paraId="2602B3D3">
      <w:pPr>
        <w:pStyle w:val="7"/>
        <w:spacing w:before="104"/>
        <w:rPr>
          <w:b/>
          <w:sz w:val="20"/>
        </w:rPr>
      </w:pPr>
    </w:p>
    <w:tbl>
      <w:tblPr>
        <w:tblStyle w:val="6"/>
        <w:tblW w:w="0" w:type="auto"/>
        <w:tblInd w:w="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9"/>
        <w:gridCol w:w="850"/>
        <w:gridCol w:w="2267"/>
        <w:gridCol w:w="1844"/>
        <w:gridCol w:w="1705"/>
        <w:gridCol w:w="1561"/>
      </w:tblGrid>
      <w:tr w14:paraId="75F9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1" w:hRule="atLeast"/>
        </w:trPr>
        <w:tc>
          <w:tcPr>
            <w:tcW w:w="1709" w:type="dxa"/>
            <w:shd w:val="clear" w:color="auto" w:fill="00FFFF"/>
          </w:tcPr>
          <w:p w14:paraId="1B584AB6">
            <w:pPr>
              <w:pStyle w:val="10"/>
              <w:jc w:val="left"/>
              <w:rPr>
                <w:rFonts w:ascii="Times New Roman"/>
                <w:b/>
                <w:sz w:val="22"/>
              </w:rPr>
            </w:pPr>
          </w:p>
          <w:p w14:paraId="1B0F4F20">
            <w:pPr>
              <w:pStyle w:val="10"/>
              <w:spacing w:before="22"/>
              <w:jc w:val="left"/>
              <w:rPr>
                <w:rFonts w:ascii="Times New Roman"/>
                <w:b/>
                <w:sz w:val="22"/>
              </w:rPr>
            </w:pPr>
          </w:p>
          <w:p w14:paraId="7084AEAF">
            <w:pPr>
              <w:pStyle w:val="10"/>
              <w:ind w:left="24" w:right="2"/>
              <w:rPr>
                <w:b/>
                <w:sz w:val="22"/>
              </w:rPr>
            </w:pPr>
            <w:r>
              <w:rPr>
                <w:b/>
                <w:spacing w:val="-2"/>
                <w:sz w:val="22"/>
              </w:rPr>
              <w:t>Criteria</w:t>
            </w:r>
          </w:p>
        </w:tc>
        <w:tc>
          <w:tcPr>
            <w:tcW w:w="850" w:type="dxa"/>
            <w:shd w:val="clear" w:color="auto" w:fill="00FFFF"/>
          </w:tcPr>
          <w:p w14:paraId="72EE0AF2">
            <w:pPr>
              <w:pStyle w:val="10"/>
              <w:spacing w:before="147" w:line="278" w:lineRule="auto"/>
              <w:ind w:left="134" w:right="124" w:firstLine="31"/>
              <w:jc w:val="left"/>
              <w:rPr>
                <w:b/>
                <w:sz w:val="22"/>
              </w:rPr>
            </w:pPr>
            <w:r>
              <w:rPr>
                <w:b/>
                <w:spacing w:val="-4"/>
                <w:sz w:val="22"/>
              </w:rPr>
              <w:t xml:space="preserve">Weig </w:t>
            </w:r>
            <w:r>
              <w:rPr>
                <w:b/>
                <w:spacing w:val="-5"/>
                <w:sz w:val="22"/>
              </w:rPr>
              <w:t>htage</w:t>
            </w:r>
          </w:p>
        </w:tc>
        <w:tc>
          <w:tcPr>
            <w:tcW w:w="2267" w:type="dxa"/>
            <w:shd w:val="clear" w:color="auto" w:fill="00FFFF"/>
          </w:tcPr>
          <w:p w14:paraId="3BE685B9">
            <w:pPr>
              <w:pStyle w:val="10"/>
              <w:spacing w:before="147" w:line="278" w:lineRule="auto"/>
              <w:ind w:left="580" w:right="574" w:firstLine="91"/>
              <w:jc w:val="left"/>
              <w:rPr>
                <w:b/>
                <w:sz w:val="22"/>
              </w:rPr>
            </w:pPr>
            <w:r>
              <w:rPr>
                <w:b/>
                <w:sz w:val="22"/>
              </w:rPr>
              <w:t xml:space="preserve">Level 4 – </w:t>
            </w:r>
            <w:r>
              <w:rPr>
                <w:b/>
                <w:spacing w:val="-4"/>
                <w:sz w:val="22"/>
              </w:rPr>
              <w:t>Exemplary</w:t>
            </w:r>
          </w:p>
        </w:tc>
        <w:tc>
          <w:tcPr>
            <w:tcW w:w="1844" w:type="dxa"/>
            <w:shd w:val="clear" w:color="auto" w:fill="00FFFF"/>
          </w:tcPr>
          <w:p w14:paraId="4220E7BE">
            <w:pPr>
              <w:pStyle w:val="10"/>
              <w:spacing w:before="147" w:line="278" w:lineRule="auto"/>
              <w:ind w:left="415" w:right="416" w:firstLine="43"/>
              <w:jc w:val="left"/>
              <w:rPr>
                <w:b/>
                <w:sz w:val="22"/>
              </w:rPr>
            </w:pPr>
            <w:r>
              <w:rPr>
                <w:b/>
                <w:sz w:val="22"/>
              </w:rPr>
              <w:t>Level</w:t>
            </w:r>
            <w:r>
              <w:rPr>
                <w:b/>
                <w:spacing w:val="-6"/>
                <w:sz w:val="22"/>
              </w:rPr>
              <w:t xml:space="preserve"> </w:t>
            </w:r>
            <w:r>
              <w:rPr>
                <w:b/>
                <w:sz w:val="22"/>
              </w:rPr>
              <w:t>3</w:t>
            </w:r>
            <w:r>
              <w:rPr>
                <w:b/>
                <w:spacing w:val="-5"/>
                <w:sz w:val="22"/>
              </w:rPr>
              <w:t xml:space="preserve"> </w:t>
            </w:r>
            <w:r>
              <w:rPr>
                <w:b/>
                <w:sz w:val="22"/>
              </w:rPr>
              <w:t xml:space="preserve">– </w:t>
            </w:r>
            <w:r>
              <w:rPr>
                <w:b/>
                <w:spacing w:val="-4"/>
                <w:sz w:val="22"/>
              </w:rPr>
              <w:t>Proficient</w:t>
            </w:r>
          </w:p>
        </w:tc>
        <w:tc>
          <w:tcPr>
            <w:tcW w:w="1705" w:type="dxa"/>
            <w:shd w:val="clear" w:color="auto" w:fill="00FFFF"/>
          </w:tcPr>
          <w:p w14:paraId="570788C1">
            <w:pPr>
              <w:pStyle w:val="10"/>
              <w:spacing w:before="147" w:line="278" w:lineRule="auto"/>
              <w:ind w:left="258" w:right="264" w:firstLine="129"/>
              <w:jc w:val="left"/>
              <w:rPr>
                <w:b/>
                <w:sz w:val="22"/>
              </w:rPr>
            </w:pPr>
            <w:r>
              <w:rPr>
                <w:b/>
                <w:sz w:val="22"/>
              </w:rPr>
              <w:t xml:space="preserve">Level 2 – </w:t>
            </w:r>
            <w:r>
              <w:rPr>
                <w:b/>
                <w:spacing w:val="-4"/>
                <w:sz w:val="22"/>
              </w:rPr>
              <w:t>Developing</w:t>
            </w:r>
          </w:p>
        </w:tc>
        <w:tc>
          <w:tcPr>
            <w:tcW w:w="1561" w:type="dxa"/>
            <w:shd w:val="clear" w:color="auto" w:fill="00FFFF"/>
          </w:tcPr>
          <w:p w14:paraId="60825360">
            <w:pPr>
              <w:pStyle w:val="10"/>
              <w:spacing w:before="147" w:line="278" w:lineRule="auto"/>
              <w:ind w:left="243" w:right="244" w:firstLine="72"/>
              <w:jc w:val="left"/>
              <w:rPr>
                <w:b/>
                <w:sz w:val="22"/>
              </w:rPr>
            </w:pPr>
            <w:r>
              <w:rPr>
                <w:b/>
                <w:sz w:val="22"/>
              </w:rPr>
              <w:t xml:space="preserve">Level 1 – </w:t>
            </w:r>
            <w:r>
              <w:rPr>
                <w:b/>
                <w:spacing w:val="-4"/>
                <w:sz w:val="22"/>
              </w:rPr>
              <w:t>Beginning</w:t>
            </w:r>
          </w:p>
        </w:tc>
      </w:tr>
      <w:tr w14:paraId="1AE08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3" w:hRule="atLeast"/>
        </w:trPr>
        <w:tc>
          <w:tcPr>
            <w:tcW w:w="1709" w:type="dxa"/>
          </w:tcPr>
          <w:p w14:paraId="2E5C6FC9">
            <w:pPr>
              <w:pStyle w:val="10"/>
              <w:jc w:val="left"/>
              <w:rPr>
                <w:rFonts w:ascii="Times New Roman"/>
                <w:b/>
                <w:sz w:val="22"/>
              </w:rPr>
            </w:pPr>
          </w:p>
          <w:p w14:paraId="7EBA5EF6">
            <w:pPr>
              <w:pStyle w:val="10"/>
              <w:spacing w:before="165"/>
              <w:jc w:val="left"/>
              <w:rPr>
                <w:rFonts w:ascii="Times New Roman"/>
                <w:b/>
                <w:sz w:val="22"/>
              </w:rPr>
            </w:pPr>
          </w:p>
          <w:p w14:paraId="707E9DFC">
            <w:pPr>
              <w:pStyle w:val="10"/>
              <w:spacing w:line="273" w:lineRule="auto"/>
              <w:ind w:left="266" w:right="20" w:hanging="130"/>
              <w:jc w:val="left"/>
              <w:rPr>
                <w:sz w:val="22"/>
              </w:rPr>
            </w:pPr>
            <w:r>
              <w:rPr>
                <w:spacing w:val="-4"/>
                <w:sz w:val="22"/>
              </w:rPr>
              <w:t xml:space="preserve">Understanding </w:t>
            </w:r>
            <w:r>
              <w:rPr>
                <w:sz w:val="22"/>
              </w:rPr>
              <w:t>of Concepts</w:t>
            </w:r>
          </w:p>
        </w:tc>
        <w:tc>
          <w:tcPr>
            <w:tcW w:w="850" w:type="dxa"/>
          </w:tcPr>
          <w:p w14:paraId="5081827B">
            <w:pPr>
              <w:pStyle w:val="10"/>
              <w:jc w:val="left"/>
              <w:rPr>
                <w:rFonts w:ascii="Times New Roman"/>
                <w:b/>
                <w:sz w:val="22"/>
              </w:rPr>
            </w:pPr>
          </w:p>
          <w:p w14:paraId="20521B07">
            <w:pPr>
              <w:pStyle w:val="10"/>
              <w:jc w:val="left"/>
              <w:rPr>
                <w:rFonts w:ascii="Times New Roman"/>
                <w:b/>
                <w:sz w:val="22"/>
              </w:rPr>
            </w:pPr>
          </w:p>
          <w:p w14:paraId="5F309350">
            <w:pPr>
              <w:pStyle w:val="10"/>
              <w:spacing w:before="221"/>
              <w:jc w:val="left"/>
              <w:rPr>
                <w:rFonts w:ascii="Times New Roman"/>
                <w:b/>
                <w:sz w:val="22"/>
              </w:rPr>
            </w:pPr>
          </w:p>
          <w:p w14:paraId="6B864A6D">
            <w:pPr>
              <w:pStyle w:val="10"/>
              <w:spacing w:before="1"/>
              <w:ind w:left="30"/>
              <w:rPr>
                <w:spacing w:val="-5"/>
                <w:sz w:val="22"/>
              </w:rPr>
            </w:pPr>
            <w:r>
              <w:rPr>
                <w:spacing w:val="-5"/>
                <w:sz w:val="22"/>
              </w:rPr>
              <w:t>25%</w:t>
            </w:r>
          </w:p>
          <w:p w14:paraId="5FBF08FD">
            <w:pPr>
              <w:pStyle w:val="10"/>
              <w:spacing w:before="1"/>
              <w:ind w:left="30"/>
              <w:rPr>
                <w:rFonts w:hint="default"/>
                <w:spacing w:val="-5"/>
                <w:sz w:val="22"/>
                <w:lang w:val="en-IN"/>
              </w:rPr>
            </w:pPr>
            <w:r>
              <w:rPr>
                <w:rFonts w:hint="default"/>
                <w:spacing w:val="-5"/>
                <w:sz w:val="22"/>
                <w:lang w:val="en-IN"/>
              </w:rPr>
              <w:t>(22.5)</w:t>
            </w:r>
          </w:p>
        </w:tc>
        <w:tc>
          <w:tcPr>
            <w:tcW w:w="2267" w:type="dxa"/>
          </w:tcPr>
          <w:p w14:paraId="6E27E709">
            <w:pPr>
              <w:pStyle w:val="10"/>
              <w:spacing w:before="143" w:line="276" w:lineRule="auto"/>
              <w:ind w:left="227" w:right="207" w:firstLine="6"/>
              <w:rPr>
                <w:sz w:val="22"/>
              </w:rPr>
            </w:pPr>
            <w:r>
              <w:rPr>
                <w:spacing w:val="-2"/>
                <w:sz w:val="22"/>
              </w:rPr>
              <w:t>Demonstrates thorough,</w:t>
            </w:r>
            <w:r>
              <w:rPr>
                <w:spacing w:val="-17"/>
                <w:sz w:val="22"/>
              </w:rPr>
              <w:t xml:space="preserve"> </w:t>
            </w:r>
            <w:r>
              <w:rPr>
                <w:spacing w:val="-2"/>
                <w:sz w:val="22"/>
              </w:rPr>
              <w:t xml:space="preserve">accurate </w:t>
            </w:r>
            <w:r>
              <w:rPr>
                <w:sz w:val="22"/>
              </w:rPr>
              <w:t xml:space="preserve">understanding of </w:t>
            </w:r>
            <w:r>
              <w:rPr>
                <w:spacing w:val="-2"/>
                <w:sz w:val="22"/>
              </w:rPr>
              <w:t>concepts</w:t>
            </w:r>
          </w:p>
        </w:tc>
        <w:tc>
          <w:tcPr>
            <w:tcW w:w="1844" w:type="dxa"/>
          </w:tcPr>
          <w:p w14:paraId="277B8B4D">
            <w:pPr>
              <w:pStyle w:val="10"/>
              <w:jc w:val="left"/>
              <w:rPr>
                <w:rFonts w:ascii="Times New Roman"/>
                <w:b/>
                <w:sz w:val="22"/>
              </w:rPr>
            </w:pPr>
          </w:p>
          <w:p w14:paraId="7704296D">
            <w:pPr>
              <w:pStyle w:val="10"/>
              <w:spacing w:before="16"/>
              <w:jc w:val="left"/>
              <w:rPr>
                <w:rFonts w:ascii="Times New Roman"/>
                <w:b/>
                <w:sz w:val="22"/>
              </w:rPr>
            </w:pPr>
          </w:p>
          <w:p w14:paraId="556E6EFE">
            <w:pPr>
              <w:pStyle w:val="10"/>
              <w:spacing w:line="278" w:lineRule="auto"/>
              <w:ind w:left="142" w:right="123"/>
              <w:rPr>
                <w:sz w:val="22"/>
              </w:rPr>
            </w:pPr>
            <w:r>
              <w:rPr>
                <w:spacing w:val="-4"/>
                <w:sz w:val="22"/>
              </w:rPr>
              <w:t xml:space="preserve">Good </w:t>
            </w:r>
            <w:r>
              <w:rPr>
                <w:spacing w:val="-2"/>
                <w:sz w:val="22"/>
              </w:rPr>
              <w:t>understanding with</w:t>
            </w:r>
            <w:r>
              <w:rPr>
                <w:spacing w:val="-16"/>
                <w:sz w:val="22"/>
              </w:rPr>
              <w:t xml:space="preserve"> </w:t>
            </w:r>
            <w:r>
              <w:rPr>
                <w:spacing w:val="-2"/>
                <w:sz w:val="22"/>
              </w:rPr>
              <w:t>minor</w:t>
            </w:r>
            <w:r>
              <w:rPr>
                <w:spacing w:val="-15"/>
                <w:sz w:val="22"/>
              </w:rPr>
              <w:t xml:space="preserve"> </w:t>
            </w:r>
            <w:r>
              <w:rPr>
                <w:spacing w:val="-2"/>
                <w:sz w:val="22"/>
              </w:rPr>
              <w:t>gaps</w:t>
            </w:r>
          </w:p>
        </w:tc>
        <w:tc>
          <w:tcPr>
            <w:tcW w:w="1705" w:type="dxa"/>
          </w:tcPr>
          <w:p w14:paraId="01CB0BD1">
            <w:pPr>
              <w:pStyle w:val="10"/>
              <w:spacing w:line="276" w:lineRule="auto"/>
              <w:ind w:left="162" w:right="147" w:hanging="3"/>
              <w:rPr>
                <w:sz w:val="22"/>
              </w:rPr>
            </w:pPr>
            <w:r>
              <w:rPr>
                <w:spacing w:val="-2"/>
                <w:sz w:val="22"/>
              </w:rPr>
              <w:t xml:space="preserve">Basic understanding </w:t>
            </w:r>
            <w:r>
              <w:rPr>
                <w:sz w:val="22"/>
              </w:rPr>
              <w:t xml:space="preserve">with some </w:t>
            </w:r>
            <w:r>
              <w:rPr>
                <w:spacing w:val="-4"/>
                <w:sz w:val="22"/>
              </w:rPr>
              <w:t>misconception</w:t>
            </w:r>
          </w:p>
          <w:p w14:paraId="59B180FD">
            <w:pPr>
              <w:pStyle w:val="10"/>
              <w:spacing w:before="191"/>
              <w:ind w:left="83" w:right="65"/>
              <w:rPr>
                <w:sz w:val="22"/>
              </w:rPr>
            </w:pPr>
            <w:r>
              <w:rPr>
                <w:spacing w:val="-10"/>
                <w:sz w:val="22"/>
              </w:rPr>
              <w:t>s</w:t>
            </w:r>
          </w:p>
        </w:tc>
        <w:tc>
          <w:tcPr>
            <w:tcW w:w="1561" w:type="dxa"/>
          </w:tcPr>
          <w:p w14:paraId="735948B8">
            <w:pPr>
              <w:pStyle w:val="10"/>
              <w:spacing w:line="276" w:lineRule="auto"/>
              <w:ind w:left="154" w:right="131" w:firstLine="1"/>
              <w:rPr>
                <w:sz w:val="22"/>
              </w:rPr>
            </w:pPr>
            <w:r>
              <w:rPr>
                <w:spacing w:val="-4"/>
                <w:sz w:val="22"/>
              </w:rPr>
              <w:t xml:space="preserve">Poor </w:t>
            </w:r>
            <w:r>
              <w:rPr>
                <w:spacing w:val="-2"/>
                <w:sz w:val="22"/>
              </w:rPr>
              <w:t xml:space="preserve">understandin </w:t>
            </w:r>
            <w:r>
              <w:rPr>
                <w:sz w:val="22"/>
              </w:rPr>
              <w:t xml:space="preserve">g; major </w:t>
            </w:r>
            <w:r>
              <w:rPr>
                <w:spacing w:val="-4"/>
                <w:sz w:val="22"/>
              </w:rPr>
              <w:t>misconceptio</w:t>
            </w:r>
          </w:p>
          <w:p w14:paraId="31856EA8">
            <w:pPr>
              <w:pStyle w:val="10"/>
              <w:spacing w:before="191"/>
              <w:ind w:left="25"/>
              <w:rPr>
                <w:sz w:val="22"/>
              </w:rPr>
            </w:pPr>
            <w:r>
              <w:rPr>
                <w:spacing w:val="-5"/>
                <w:sz w:val="22"/>
              </w:rPr>
              <w:t>ns</w:t>
            </w:r>
          </w:p>
        </w:tc>
      </w:tr>
      <w:tr w14:paraId="373E3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3" w:hRule="atLeast"/>
        </w:trPr>
        <w:tc>
          <w:tcPr>
            <w:tcW w:w="1709" w:type="dxa"/>
          </w:tcPr>
          <w:p w14:paraId="3428BF8B">
            <w:pPr>
              <w:pStyle w:val="10"/>
              <w:jc w:val="left"/>
              <w:rPr>
                <w:rFonts w:ascii="Times New Roman"/>
                <w:b/>
                <w:sz w:val="22"/>
              </w:rPr>
            </w:pPr>
          </w:p>
          <w:p w14:paraId="67A78334">
            <w:pPr>
              <w:pStyle w:val="10"/>
              <w:spacing w:before="167"/>
              <w:jc w:val="left"/>
              <w:rPr>
                <w:rFonts w:ascii="Times New Roman"/>
                <w:b/>
                <w:sz w:val="22"/>
              </w:rPr>
            </w:pPr>
          </w:p>
          <w:p w14:paraId="40C2C777">
            <w:pPr>
              <w:pStyle w:val="10"/>
              <w:ind w:left="24" w:right="7"/>
              <w:rPr>
                <w:sz w:val="22"/>
              </w:rPr>
            </w:pPr>
            <w:r>
              <w:rPr>
                <w:spacing w:val="-2"/>
                <w:sz w:val="22"/>
              </w:rPr>
              <w:t>Explanation</w:t>
            </w:r>
          </w:p>
        </w:tc>
        <w:tc>
          <w:tcPr>
            <w:tcW w:w="850" w:type="dxa"/>
          </w:tcPr>
          <w:p w14:paraId="71197E1A">
            <w:pPr>
              <w:pStyle w:val="10"/>
              <w:jc w:val="left"/>
              <w:rPr>
                <w:rFonts w:ascii="Times New Roman"/>
                <w:b/>
                <w:sz w:val="22"/>
              </w:rPr>
            </w:pPr>
          </w:p>
          <w:p w14:paraId="23280A24">
            <w:pPr>
              <w:pStyle w:val="10"/>
              <w:spacing w:before="167"/>
              <w:jc w:val="left"/>
              <w:rPr>
                <w:rFonts w:ascii="Times New Roman"/>
                <w:b/>
                <w:sz w:val="22"/>
              </w:rPr>
            </w:pPr>
          </w:p>
          <w:p w14:paraId="74C5BE15">
            <w:pPr>
              <w:pStyle w:val="10"/>
              <w:ind w:left="30"/>
              <w:rPr>
                <w:spacing w:val="-5"/>
                <w:sz w:val="22"/>
              </w:rPr>
            </w:pPr>
            <w:r>
              <w:rPr>
                <w:spacing w:val="-5"/>
                <w:sz w:val="22"/>
              </w:rPr>
              <w:t>25%</w:t>
            </w:r>
          </w:p>
          <w:p w14:paraId="3D7F4EE6">
            <w:pPr>
              <w:pStyle w:val="10"/>
              <w:ind w:left="30"/>
              <w:rPr>
                <w:rFonts w:hint="default"/>
                <w:spacing w:val="-5"/>
                <w:sz w:val="22"/>
                <w:lang w:val="en-IN"/>
              </w:rPr>
            </w:pPr>
            <w:r>
              <w:rPr>
                <w:rFonts w:hint="default"/>
                <w:spacing w:val="-5"/>
                <w:sz w:val="22"/>
                <w:lang w:val="en-IN"/>
              </w:rPr>
              <w:t>(22.5)</w:t>
            </w:r>
          </w:p>
        </w:tc>
        <w:tc>
          <w:tcPr>
            <w:tcW w:w="2267" w:type="dxa"/>
          </w:tcPr>
          <w:p w14:paraId="68C6D29C">
            <w:pPr>
              <w:pStyle w:val="10"/>
              <w:spacing w:line="276" w:lineRule="auto"/>
              <w:ind w:left="234" w:right="217" w:firstLine="3"/>
              <w:rPr>
                <w:sz w:val="22"/>
              </w:rPr>
            </w:pPr>
            <w:r>
              <w:rPr>
                <w:sz w:val="22"/>
              </w:rPr>
              <w:t>Detailed, well-</w:t>
            </w:r>
            <w:r>
              <w:rPr>
                <w:spacing w:val="-2"/>
                <w:sz w:val="22"/>
              </w:rPr>
              <w:t>explained</w:t>
            </w:r>
            <w:r>
              <w:rPr>
                <w:spacing w:val="-19"/>
                <w:sz w:val="22"/>
              </w:rPr>
              <w:t xml:space="preserve"> </w:t>
            </w:r>
            <w:r>
              <w:rPr>
                <w:spacing w:val="-2"/>
                <w:sz w:val="22"/>
              </w:rPr>
              <w:t xml:space="preserve">answers </w:t>
            </w:r>
            <w:r>
              <w:rPr>
                <w:sz w:val="22"/>
              </w:rPr>
              <w:t>with relevant</w:t>
            </w:r>
          </w:p>
          <w:p w14:paraId="2CB64512">
            <w:pPr>
              <w:pStyle w:val="10"/>
              <w:spacing w:before="199"/>
              <w:ind w:left="29" w:right="5"/>
              <w:rPr>
                <w:sz w:val="22"/>
              </w:rPr>
            </w:pPr>
            <w:r>
              <w:rPr>
                <w:spacing w:val="-2"/>
                <w:sz w:val="22"/>
              </w:rPr>
              <w:t>examples</w:t>
            </w:r>
          </w:p>
        </w:tc>
        <w:tc>
          <w:tcPr>
            <w:tcW w:w="1844" w:type="dxa"/>
          </w:tcPr>
          <w:p w14:paraId="311EBF21">
            <w:pPr>
              <w:pStyle w:val="10"/>
              <w:spacing w:line="276" w:lineRule="auto"/>
              <w:ind w:left="144" w:right="124" w:firstLine="3"/>
              <w:rPr>
                <w:sz w:val="22"/>
              </w:rPr>
            </w:pPr>
            <w:r>
              <w:rPr>
                <w:spacing w:val="-2"/>
                <w:sz w:val="22"/>
              </w:rPr>
              <w:t>Clear explanation</w:t>
            </w:r>
            <w:r>
              <w:rPr>
                <w:spacing w:val="-16"/>
                <w:sz w:val="22"/>
              </w:rPr>
              <w:t xml:space="preserve"> </w:t>
            </w:r>
            <w:r>
              <w:rPr>
                <w:spacing w:val="-2"/>
                <w:sz w:val="22"/>
              </w:rPr>
              <w:t>with adequate</w:t>
            </w:r>
          </w:p>
          <w:p w14:paraId="4E44B953">
            <w:pPr>
              <w:pStyle w:val="10"/>
              <w:spacing w:before="199"/>
              <w:ind w:left="142" w:right="118"/>
              <w:rPr>
                <w:sz w:val="22"/>
              </w:rPr>
            </w:pPr>
            <w:r>
              <w:rPr>
                <w:spacing w:val="-2"/>
                <w:sz w:val="22"/>
              </w:rPr>
              <w:t>details</w:t>
            </w:r>
          </w:p>
        </w:tc>
        <w:tc>
          <w:tcPr>
            <w:tcW w:w="1705" w:type="dxa"/>
          </w:tcPr>
          <w:p w14:paraId="08DEB514">
            <w:pPr>
              <w:pStyle w:val="10"/>
              <w:spacing w:before="143" w:line="276" w:lineRule="auto"/>
              <w:ind w:left="273" w:right="254" w:firstLine="3"/>
              <w:rPr>
                <w:sz w:val="22"/>
              </w:rPr>
            </w:pPr>
            <w:r>
              <w:rPr>
                <w:spacing w:val="-2"/>
                <w:sz w:val="22"/>
              </w:rPr>
              <w:t xml:space="preserve">Limited </w:t>
            </w:r>
            <w:r>
              <w:rPr>
                <w:spacing w:val="-4"/>
                <w:sz w:val="22"/>
              </w:rPr>
              <w:t xml:space="preserve">explanation; </w:t>
            </w:r>
            <w:r>
              <w:rPr>
                <w:sz w:val="22"/>
              </w:rPr>
              <w:t>lacks depth</w:t>
            </w:r>
          </w:p>
        </w:tc>
        <w:tc>
          <w:tcPr>
            <w:tcW w:w="1561" w:type="dxa"/>
          </w:tcPr>
          <w:p w14:paraId="7CA7D094">
            <w:pPr>
              <w:pStyle w:val="10"/>
              <w:spacing w:before="143" w:line="276" w:lineRule="auto"/>
              <w:ind w:left="231" w:right="210" w:hanging="2"/>
              <w:rPr>
                <w:sz w:val="22"/>
              </w:rPr>
            </w:pPr>
            <w:r>
              <w:rPr>
                <w:sz w:val="22"/>
              </w:rPr>
              <w:t xml:space="preserve">Poor or </w:t>
            </w:r>
            <w:r>
              <w:rPr>
                <w:spacing w:val="-2"/>
                <w:sz w:val="22"/>
              </w:rPr>
              <w:t xml:space="preserve">unclear </w:t>
            </w:r>
            <w:r>
              <w:rPr>
                <w:spacing w:val="-4"/>
                <w:sz w:val="22"/>
              </w:rPr>
              <w:t>explanation</w:t>
            </w:r>
          </w:p>
        </w:tc>
      </w:tr>
      <w:tr w14:paraId="50E28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6" w:hRule="atLeast"/>
        </w:trPr>
        <w:tc>
          <w:tcPr>
            <w:tcW w:w="1709" w:type="dxa"/>
          </w:tcPr>
          <w:p w14:paraId="3AA4936E">
            <w:pPr>
              <w:pStyle w:val="10"/>
              <w:jc w:val="left"/>
              <w:rPr>
                <w:rFonts w:ascii="Times New Roman"/>
                <w:b/>
                <w:sz w:val="22"/>
              </w:rPr>
            </w:pPr>
          </w:p>
          <w:p w14:paraId="3E001051">
            <w:pPr>
              <w:pStyle w:val="10"/>
              <w:spacing w:before="168"/>
              <w:jc w:val="left"/>
              <w:rPr>
                <w:rFonts w:ascii="Times New Roman"/>
                <w:b/>
                <w:sz w:val="22"/>
              </w:rPr>
            </w:pPr>
          </w:p>
          <w:p w14:paraId="6D5648A1">
            <w:pPr>
              <w:pStyle w:val="10"/>
              <w:ind w:left="24" w:right="2"/>
              <w:rPr>
                <w:sz w:val="22"/>
              </w:rPr>
            </w:pPr>
            <w:r>
              <w:rPr>
                <w:spacing w:val="-2"/>
                <w:sz w:val="22"/>
              </w:rPr>
              <w:t>Application</w:t>
            </w:r>
          </w:p>
        </w:tc>
        <w:tc>
          <w:tcPr>
            <w:tcW w:w="850" w:type="dxa"/>
          </w:tcPr>
          <w:p w14:paraId="5FDC97B4">
            <w:pPr>
              <w:pStyle w:val="10"/>
              <w:jc w:val="left"/>
              <w:rPr>
                <w:rFonts w:ascii="Times New Roman"/>
                <w:b/>
                <w:sz w:val="22"/>
              </w:rPr>
            </w:pPr>
          </w:p>
          <w:p w14:paraId="627EAA7D">
            <w:pPr>
              <w:pStyle w:val="10"/>
              <w:spacing w:before="168"/>
              <w:jc w:val="left"/>
              <w:rPr>
                <w:rFonts w:ascii="Times New Roman"/>
                <w:b/>
                <w:sz w:val="22"/>
              </w:rPr>
            </w:pPr>
          </w:p>
          <w:p w14:paraId="75462350">
            <w:pPr>
              <w:pStyle w:val="10"/>
              <w:ind w:left="30"/>
              <w:rPr>
                <w:spacing w:val="-5"/>
                <w:sz w:val="22"/>
              </w:rPr>
            </w:pPr>
            <w:r>
              <w:rPr>
                <w:spacing w:val="-5"/>
                <w:sz w:val="22"/>
              </w:rPr>
              <w:t>20%</w:t>
            </w:r>
          </w:p>
          <w:p w14:paraId="59159525">
            <w:pPr>
              <w:pStyle w:val="10"/>
              <w:ind w:left="30"/>
              <w:rPr>
                <w:rFonts w:hint="default"/>
                <w:spacing w:val="-5"/>
                <w:sz w:val="22"/>
                <w:lang w:val="en-IN"/>
              </w:rPr>
            </w:pPr>
            <w:r>
              <w:rPr>
                <w:rFonts w:hint="default"/>
                <w:spacing w:val="-5"/>
                <w:sz w:val="22"/>
                <w:lang w:val="en-IN"/>
              </w:rPr>
              <w:t>(18)</w:t>
            </w:r>
          </w:p>
        </w:tc>
        <w:tc>
          <w:tcPr>
            <w:tcW w:w="2267" w:type="dxa"/>
          </w:tcPr>
          <w:p w14:paraId="7E76C4C8">
            <w:pPr>
              <w:pStyle w:val="10"/>
              <w:spacing w:before="148" w:line="276" w:lineRule="auto"/>
              <w:ind w:left="150" w:right="128" w:hanging="6"/>
              <w:rPr>
                <w:sz w:val="22"/>
              </w:rPr>
            </w:pPr>
            <w:r>
              <w:rPr>
                <w:sz w:val="22"/>
              </w:rPr>
              <w:t xml:space="preserve">Effectively applies </w:t>
            </w:r>
            <w:r>
              <w:rPr>
                <w:spacing w:val="-2"/>
                <w:sz w:val="22"/>
              </w:rPr>
              <w:t>concepts</w:t>
            </w:r>
            <w:r>
              <w:rPr>
                <w:spacing w:val="-16"/>
                <w:sz w:val="22"/>
              </w:rPr>
              <w:t xml:space="preserve"> </w:t>
            </w:r>
            <w:r>
              <w:rPr>
                <w:spacing w:val="-2"/>
                <w:sz w:val="22"/>
              </w:rPr>
              <w:t>with</w:t>
            </w:r>
            <w:r>
              <w:rPr>
                <w:spacing w:val="-15"/>
                <w:sz w:val="22"/>
              </w:rPr>
              <w:t xml:space="preserve"> </w:t>
            </w:r>
            <w:r>
              <w:rPr>
                <w:spacing w:val="-2"/>
                <w:sz w:val="22"/>
              </w:rPr>
              <w:t xml:space="preserve">strong </w:t>
            </w:r>
            <w:r>
              <w:rPr>
                <w:sz w:val="22"/>
              </w:rPr>
              <w:t>analytical ability</w:t>
            </w:r>
          </w:p>
        </w:tc>
        <w:tc>
          <w:tcPr>
            <w:tcW w:w="1844" w:type="dxa"/>
          </w:tcPr>
          <w:p w14:paraId="68E936B2">
            <w:pPr>
              <w:pStyle w:val="10"/>
              <w:spacing w:before="148" w:line="276" w:lineRule="auto"/>
              <w:ind w:left="269" w:right="246" w:hanging="6"/>
              <w:rPr>
                <w:sz w:val="22"/>
              </w:rPr>
            </w:pPr>
            <w:r>
              <w:rPr>
                <w:spacing w:val="-2"/>
                <w:sz w:val="22"/>
              </w:rPr>
              <w:t>Applies concepts</w:t>
            </w:r>
            <w:r>
              <w:rPr>
                <w:spacing w:val="-20"/>
                <w:sz w:val="22"/>
              </w:rPr>
              <w:t xml:space="preserve"> </w:t>
            </w:r>
            <w:r>
              <w:rPr>
                <w:spacing w:val="-2"/>
                <w:sz w:val="22"/>
              </w:rPr>
              <w:t xml:space="preserve">with </w:t>
            </w:r>
            <w:r>
              <w:rPr>
                <w:sz w:val="22"/>
              </w:rPr>
              <w:t>minor errors</w:t>
            </w:r>
          </w:p>
        </w:tc>
        <w:tc>
          <w:tcPr>
            <w:tcW w:w="1705" w:type="dxa"/>
          </w:tcPr>
          <w:p w14:paraId="4F768FFD">
            <w:pPr>
              <w:pStyle w:val="10"/>
              <w:spacing w:line="278" w:lineRule="auto"/>
              <w:ind w:left="338" w:right="322" w:firstLine="7"/>
              <w:rPr>
                <w:sz w:val="22"/>
              </w:rPr>
            </w:pPr>
            <w:r>
              <w:rPr>
                <w:spacing w:val="-2"/>
                <w:sz w:val="22"/>
              </w:rPr>
              <w:t xml:space="preserve">Limited </w:t>
            </w:r>
            <w:r>
              <w:rPr>
                <w:spacing w:val="-4"/>
                <w:sz w:val="22"/>
              </w:rPr>
              <w:t xml:space="preserve">application </w:t>
            </w:r>
            <w:r>
              <w:rPr>
                <w:sz w:val="22"/>
              </w:rPr>
              <w:t>with weak</w:t>
            </w:r>
          </w:p>
          <w:p w14:paraId="1744C7F5">
            <w:pPr>
              <w:pStyle w:val="10"/>
              <w:spacing w:before="189"/>
              <w:ind w:left="78" w:right="65"/>
              <w:rPr>
                <w:sz w:val="22"/>
              </w:rPr>
            </w:pPr>
            <w:r>
              <w:rPr>
                <w:spacing w:val="-2"/>
                <w:sz w:val="22"/>
              </w:rPr>
              <w:t>analysis</w:t>
            </w:r>
          </w:p>
        </w:tc>
        <w:tc>
          <w:tcPr>
            <w:tcW w:w="1561" w:type="dxa"/>
          </w:tcPr>
          <w:p w14:paraId="1B0E255B">
            <w:pPr>
              <w:pStyle w:val="10"/>
              <w:spacing w:line="278" w:lineRule="auto"/>
              <w:ind w:left="137" w:right="118" w:firstLine="8"/>
              <w:rPr>
                <w:sz w:val="22"/>
              </w:rPr>
            </w:pPr>
            <w:r>
              <w:rPr>
                <w:spacing w:val="-6"/>
                <w:sz w:val="22"/>
              </w:rPr>
              <w:t xml:space="preserve">No </w:t>
            </w:r>
            <w:r>
              <w:rPr>
                <w:spacing w:val="-2"/>
                <w:sz w:val="22"/>
              </w:rPr>
              <w:t>application</w:t>
            </w:r>
            <w:r>
              <w:rPr>
                <w:spacing w:val="-18"/>
                <w:sz w:val="22"/>
              </w:rPr>
              <w:t xml:space="preserve"> </w:t>
            </w:r>
            <w:r>
              <w:rPr>
                <w:spacing w:val="-2"/>
                <w:sz w:val="22"/>
              </w:rPr>
              <w:t>or incorrect</w:t>
            </w:r>
          </w:p>
          <w:p w14:paraId="471924F9">
            <w:pPr>
              <w:pStyle w:val="10"/>
              <w:spacing w:before="189"/>
              <w:ind w:left="25" w:right="14"/>
              <w:rPr>
                <w:sz w:val="22"/>
              </w:rPr>
            </w:pPr>
            <w:r>
              <w:rPr>
                <w:spacing w:val="-2"/>
                <w:sz w:val="22"/>
              </w:rPr>
              <w:t>analysis</w:t>
            </w:r>
          </w:p>
        </w:tc>
      </w:tr>
      <w:tr w14:paraId="6E2AC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3" w:hRule="atLeast"/>
        </w:trPr>
        <w:tc>
          <w:tcPr>
            <w:tcW w:w="1709" w:type="dxa"/>
          </w:tcPr>
          <w:p w14:paraId="7412F14A">
            <w:pPr>
              <w:pStyle w:val="10"/>
              <w:jc w:val="left"/>
              <w:rPr>
                <w:rFonts w:ascii="Times New Roman"/>
                <w:b/>
                <w:sz w:val="22"/>
              </w:rPr>
            </w:pPr>
          </w:p>
          <w:p w14:paraId="3543054F">
            <w:pPr>
              <w:pStyle w:val="10"/>
              <w:spacing w:before="165"/>
              <w:jc w:val="left"/>
              <w:rPr>
                <w:rFonts w:ascii="Times New Roman"/>
                <w:b/>
                <w:sz w:val="22"/>
              </w:rPr>
            </w:pPr>
          </w:p>
          <w:p w14:paraId="28E6D264">
            <w:pPr>
              <w:pStyle w:val="10"/>
              <w:ind w:left="24" w:right="2"/>
              <w:rPr>
                <w:sz w:val="22"/>
              </w:rPr>
            </w:pPr>
            <w:r>
              <w:rPr>
                <w:spacing w:val="-2"/>
                <w:sz w:val="22"/>
              </w:rPr>
              <w:t>Organization</w:t>
            </w:r>
          </w:p>
        </w:tc>
        <w:tc>
          <w:tcPr>
            <w:tcW w:w="850" w:type="dxa"/>
          </w:tcPr>
          <w:p w14:paraId="2C72B7AC">
            <w:pPr>
              <w:pStyle w:val="10"/>
              <w:jc w:val="left"/>
              <w:rPr>
                <w:rFonts w:ascii="Times New Roman"/>
                <w:b/>
                <w:sz w:val="22"/>
              </w:rPr>
            </w:pPr>
          </w:p>
          <w:p w14:paraId="19E9A828">
            <w:pPr>
              <w:pStyle w:val="10"/>
              <w:spacing w:before="165"/>
              <w:jc w:val="left"/>
              <w:rPr>
                <w:rFonts w:ascii="Times New Roman"/>
                <w:b/>
                <w:sz w:val="22"/>
              </w:rPr>
            </w:pPr>
          </w:p>
          <w:p w14:paraId="77D9362F">
            <w:pPr>
              <w:pStyle w:val="10"/>
              <w:ind w:left="30"/>
              <w:rPr>
                <w:spacing w:val="-5"/>
                <w:sz w:val="22"/>
              </w:rPr>
            </w:pPr>
            <w:r>
              <w:rPr>
                <w:spacing w:val="-5"/>
                <w:sz w:val="22"/>
              </w:rPr>
              <w:t>15%</w:t>
            </w:r>
          </w:p>
          <w:p w14:paraId="22034E19">
            <w:pPr>
              <w:pStyle w:val="10"/>
              <w:ind w:left="30"/>
              <w:rPr>
                <w:rFonts w:hint="default"/>
                <w:spacing w:val="-5"/>
                <w:sz w:val="22"/>
                <w:lang w:val="en-IN"/>
              </w:rPr>
            </w:pPr>
            <w:r>
              <w:rPr>
                <w:rFonts w:hint="default"/>
                <w:spacing w:val="-5"/>
                <w:sz w:val="22"/>
                <w:lang w:val="en-IN"/>
              </w:rPr>
              <w:t>(13.5)</w:t>
            </w:r>
          </w:p>
        </w:tc>
        <w:tc>
          <w:tcPr>
            <w:tcW w:w="2267" w:type="dxa"/>
          </w:tcPr>
          <w:p w14:paraId="4210C843">
            <w:pPr>
              <w:pStyle w:val="10"/>
              <w:spacing w:before="143" w:line="276" w:lineRule="auto"/>
              <w:ind w:left="174" w:firstLine="240"/>
              <w:jc w:val="left"/>
              <w:rPr>
                <w:sz w:val="22"/>
              </w:rPr>
            </w:pPr>
            <w:r>
              <w:rPr>
                <w:spacing w:val="-2"/>
                <w:sz w:val="22"/>
              </w:rPr>
              <w:t>Well-structured answers</w:t>
            </w:r>
            <w:r>
              <w:rPr>
                <w:spacing w:val="-16"/>
                <w:sz w:val="22"/>
              </w:rPr>
              <w:t xml:space="preserve"> </w:t>
            </w:r>
            <w:r>
              <w:rPr>
                <w:spacing w:val="-2"/>
                <w:sz w:val="22"/>
              </w:rPr>
              <w:t>with</w:t>
            </w:r>
            <w:r>
              <w:rPr>
                <w:spacing w:val="-17"/>
                <w:sz w:val="22"/>
              </w:rPr>
              <w:t xml:space="preserve"> </w:t>
            </w:r>
            <w:r>
              <w:rPr>
                <w:spacing w:val="-2"/>
                <w:sz w:val="22"/>
              </w:rPr>
              <w:t xml:space="preserve">logical </w:t>
            </w:r>
            <w:r>
              <w:rPr>
                <w:sz w:val="22"/>
              </w:rPr>
              <w:t>flow</w:t>
            </w:r>
            <w:r>
              <w:rPr>
                <w:spacing w:val="-5"/>
                <w:sz w:val="22"/>
              </w:rPr>
              <w:t xml:space="preserve"> </w:t>
            </w:r>
            <w:r>
              <w:rPr>
                <w:sz w:val="22"/>
              </w:rPr>
              <w:t>and</w:t>
            </w:r>
            <w:r>
              <w:rPr>
                <w:spacing w:val="-4"/>
                <w:sz w:val="22"/>
              </w:rPr>
              <w:t xml:space="preserve"> </w:t>
            </w:r>
            <w:r>
              <w:rPr>
                <w:spacing w:val="-2"/>
                <w:sz w:val="22"/>
              </w:rPr>
              <w:t>coherence</w:t>
            </w:r>
          </w:p>
        </w:tc>
        <w:tc>
          <w:tcPr>
            <w:tcW w:w="1844" w:type="dxa"/>
          </w:tcPr>
          <w:p w14:paraId="0498E217">
            <w:pPr>
              <w:pStyle w:val="10"/>
              <w:spacing w:before="143" w:line="276" w:lineRule="auto"/>
              <w:ind w:left="142" w:right="122"/>
              <w:rPr>
                <w:sz w:val="22"/>
              </w:rPr>
            </w:pPr>
            <w:r>
              <w:rPr>
                <w:spacing w:val="-2"/>
                <w:sz w:val="22"/>
              </w:rPr>
              <w:t>Organized</w:t>
            </w:r>
            <w:r>
              <w:rPr>
                <w:spacing w:val="-14"/>
                <w:sz w:val="22"/>
              </w:rPr>
              <w:t xml:space="preserve"> </w:t>
            </w:r>
            <w:r>
              <w:rPr>
                <w:spacing w:val="-2"/>
                <w:sz w:val="22"/>
              </w:rPr>
              <w:t xml:space="preserve">with </w:t>
            </w:r>
            <w:r>
              <w:rPr>
                <w:sz w:val="22"/>
              </w:rPr>
              <w:t>minor</w:t>
            </w:r>
            <w:r>
              <w:rPr>
                <w:spacing w:val="-18"/>
                <w:sz w:val="22"/>
              </w:rPr>
              <w:t xml:space="preserve"> </w:t>
            </w:r>
            <w:r>
              <w:rPr>
                <w:sz w:val="22"/>
              </w:rPr>
              <w:t>issues</w:t>
            </w:r>
            <w:r>
              <w:rPr>
                <w:spacing w:val="-18"/>
                <w:sz w:val="22"/>
              </w:rPr>
              <w:t xml:space="preserve"> </w:t>
            </w:r>
            <w:r>
              <w:rPr>
                <w:sz w:val="22"/>
              </w:rPr>
              <w:t xml:space="preserve">in </w:t>
            </w:r>
            <w:r>
              <w:rPr>
                <w:spacing w:val="-4"/>
                <w:sz w:val="22"/>
              </w:rPr>
              <w:t>flow</w:t>
            </w:r>
          </w:p>
        </w:tc>
        <w:tc>
          <w:tcPr>
            <w:tcW w:w="1705" w:type="dxa"/>
          </w:tcPr>
          <w:p w14:paraId="11A5A273">
            <w:pPr>
              <w:pStyle w:val="10"/>
              <w:spacing w:before="143" w:line="276" w:lineRule="auto"/>
              <w:ind w:left="292" w:right="274" w:hanging="5"/>
              <w:rPr>
                <w:sz w:val="22"/>
              </w:rPr>
            </w:pPr>
            <w:r>
              <w:rPr>
                <w:spacing w:val="-2"/>
                <w:sz w:val="22"/>
              </w:rPr>
              <w:t>Basic structure, lacks</w:t>
            </w:r>
            <w:r>
              <w:rPr>
                <w:spacing w:val="-14"/>
                <w:sz w:val="22"/>
              </w:rPr>
              <w:t xml:space="preserve"> </w:t>
            </w:r>
            <w:r>
              <w:rPr>
                <w:spacing w:val="-2"/>
                <w:sz w:val="22"/>
              </w:rPr>
              <w:t>clarity</w:t>
            </w:r>
          </w:p>
        </w:tc>
        <w:tc>
          <w:tcPr>
            <w:tcW w:w="1561" w:type="dxa"/>
          </w:tcPr>
          <w:p w14:paraId="4A141A8C">
            <w:pPr>
              <w:pStyle w:val="10"/>
              <w:spacing w:line="276" w:lineRule="auto"/>
              <w:ind w:left="166" w:right="144" w:firstLine="2"/>
              <w:rPr>
                <w:sz w:val="22"/>
              </w:rPr>
            </w:pPr>
            <w:r>
              <w:rPr>
                <w:spacing w:val="-4"/>
                <w:sz w:val="22"/>
              </w:rPr>
              <w:t xml:space="preserve">Poor organization, </w:t>
            </w:r>
            <w:r>
              <w:rPr>
                <w:spacing w:val="-2"/>
                <w:sz w:val="22"/>
              </w:rPr>
              <w:t>incoherent</w:t>
            </w:r>
          </w:p>
          <w:p w14:paraId="4780987B">
            <w:pPr>
              <w:pStyle w:val="10"/>
              <w:spacing w:before="199"/>
              <w:ind w:left="25" w:right="7"/>
              <w:rPr>
                <w:sz w:val="22"/>
              </w:rPr>
            </w:pPr>
            <w:r>
              <w:rPr>
                <w:spacing w:val="-2"/>
                <w:sz w:val="22"/>
              </w:rPr>
              <w:t>answers</w:t>
            </w:r>
          </w:p>
        </w:tc>
      </w:tr>
      <w:tr w14:paraId="3FB84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8" w:hRule="atLeast"/>
        </w:trPr>
        <w:tc>
          <w:tcPr>
            <w:tcW w:w="1709" w:type="dxa"/>
          </w:tcPr>
          <w:p w14:paraId="3B5986DB">
            <w:pPr>
              <w:pStyle w:val="10"/>
              <w:jc w:val="left"/>
              <w:rPr>
                <w:rFonts w:ascii="Times New Roman"/>
                <w:b/>
                <w:sz w:val="22"/>
              </w:rPr>
            </w:pPr>
          </w:p>
          <w:p w14:paraId="2F656879">
            <w:pPr>
              <w:pStyle w:val="10"/>
              <w:spacing w:before="22"/>
              <w:jc w:val="left"/>
              <w:rPr>
                <w:rFonts w:ascii="Times New Roman"/>
                <w:b/>
                <w:sz w:val="22"/>
              </w:rPr>
            </w:pPr>
          </w:p>
          <w:p w14:paraId="70E555C2">
            <w:pPr>
              <w:pStyle w:val="10"/>
              <w:ind w:left="24"/>
              <w:rPr>
                <w:sz w:val="22"/>
              </w:rPr>
            </w:pPr>
            <w:r>
              <w:rPr>
                <w:spacing w:val="-2"/>
                <w:sz w:val="22"/>
              </w:rPr>
              <w:t>Accuracy</w:t>
            </w:r>
          </w:p>
        </w:tc>
        <w:tc>
          <w:tcPr>
            <w:tcW w:w="850" w:type="dxa"/>
          </w:tcPr>
          <w:p w14:paraId="3338B18E">
            <w:pPr>
              <w:pStyle w:val="10"/>
              <w:jc w:val="left"/>
              <w:rPr>
                <w:rFonts w:ascii="Times New Roman"/>
                <w:b/>
                <w:sz w:val="22"/>
              </w:rPr>
            </w:pPr>
          </w:p>
          <w:p w14:paraId="3E6DEB4E">
            <w:pPr>
              <w:pStyle w:val="10"/>
              <w:spacing w:before="22"/>
              <w:jc w:val="left"/>
              <w:rPr>
                <w:rFonts w:ascii="Times New Roman"/>
                <w:b/>
                <w:sz w:val="22"/>
              </w:rPr>
            </w:pPr>
          </w:p>
          <w:p w14:paraId="3C4FC265">
            <w:pPr>
              <w:pStyle w:val="10"/>
              <w:ind w:left="30"/>
              <w:rPr>
                <w:spacing w:val="-5"/>
                <w:sz w:val="22"/>
              </w:rPr>
            </w:pPr>
            <w:r>
              <w:rPr>
                <w:spacing w:val="-5"/>
                <w:sz w:val="22"/>
              </w:rPr>
              <w:t>10%</w:t>
            </w:r>
          </w:p>
          <w:p w14:paraId="78A641C0">
            <w:pPr>
              <w:pStyle w:val="10"/>
              <w:ind w:left="30"/>
              <w:rPr>
                <w:rFonts w:hint="default"/>
                <w:spacing w:val="-5"/>
                <w:sz w:val="22"/>
                <w:lang w:val="en-IN"/>
              </w:rPr>
            </w:pPr>
            <w:r>
              <w:rPr>
                <w:rFonts w:hint="default"/>
                <w:spacing w:val="-5"/>
                <w:sz w:val="22"/>
                <w:lang w:val="en-IN"/>
              </w:rPr>
              <w:t>(9)</w:t>
            </w:r>
          </w:p>
        </w:tc>
        <w:tc>
          <w:tcPr>
            <w:tcW w:w="2267" w:type="dxa"/>
          </w:tcPr>
          <w:p w14:paraId="75A1BB5D">
            <w:pPr>
              <w:pStyle w:val="10"/>
              <w:spacing w:line="280" w:lineRule="auto"/>
              <w:ind w:left="29" w:right="7"/>
              <w:rPr>
                <w:sz w:val="22"/>
              </w:rPr>
            </w:pPr>
            <w:r>
              <w:rPr>
                <w:spacing w:val="-2"/>
                <w:sz w:val="22"/>
              </w:rPr>
              <w:t>Completely</w:t>
            </w:r>
            <w:r>
              <w:rPr>
                <w:spacing w:val="-17"/>
                <w:sz w:val="22"/>
              </w:rPr>
              <w:t xml:space="preserve"> </w:t>
            </w:r>
            <w:r>
              <w:rPr>
                <w:spacing w:val="-2"/>
                <w:sz w:val="22"/>
              </w:rPr>
              <w:t xml:space="preserve">accurate </w:t>
            </w:r>
            <w:r>
              <w:rPr>
                <w:sz w:val="22"/>
              </w:rPr>
              <w:t>and covers all</w:t>
            </w:r>
          </w:p>
          <w:p w14:paraId="764FAF27">
            <w:pPr>
              <w:pStyle w:val="10"/>
              <w:spacing w:before="188"/>
              <w:ind w:left="29"/>
              <w:rPr>
                <w:sz w:val="22"/>
              </w:rPr>
            </w:pPr>
            <w:r>
              <w:rPr>
                <w:spacing w:val="-2"/>
                <w:sz w:val="22"/>
              </w:rPr>
              <w:t>required points</w:t>
            </w:r>
          </w:p>
        </w:tc>
        <w:tc>
          <w:tcPr>
            <w:tcW w:w="1844" w:type="dxa"/>
          </w:tcPr>
          <w:p w14:paraId="1C583735">
            <w:pPr>
              <w:pStyle w:val="10"/>
              <w:spacing w:line="280" w:lineRule="auto"/>
              <w:ind w:left="142" w:right="122"/>
              <w:rPr>
                <w:sz w:val="22"/>
              </w:rPr>
            </w:pPr>
            <w:r>
              <w:rPr>
                <w:spacing w:val="-2"/>
                <w:sz w:val="22"/>
              </w:rPr>
              <w:t>Mostly</w:t>
            </w:r>
            <w:r>
              <w:rPr>
                <w:spacing w:val="-16"/>
                <w:sz w:val="22"/>
              </w:rPr>
              <w:t xml:space="preserve"> </w:t>
            </w:r>
            <w:r>
              <w:rPr>
                <w:spacing w:val="-2"/>
                <w:sz w:val="22"/>
              </w:rPr>
              <w:t xml:space="preserve">accurate </w:t>
            </w:r>
            <w:r>
              <w:rPr>
                <w:sz w:val="22"/>
              </w:rPr>
              <w:t>with minor</w:t>
            </w:r>
          </w:p>
          <w:p w14:paraId="167A2E2A">
            <w:pPr>
              <w:pStyle w:val="10"/>
              <w:spacing w:before="188"/>
              <w:ind w:left="142" w:right="118"/>
              <w:rPr>
                <w:sz w:val="22"/>
              </w:rPr>
            </w:pPr>
            <w:r>
              <w:rPr>
                <w:spacing w:val="-2"/>
                <w:sz w:val="22"/>
              </w:rPr>
              <w:t>omissions</w:t>
            </w:r>
          </w:p>
        </w:tc>
        <w:tc>
          <w:tcPr>
            <w:tcW w:w="1705" w:type="dxa"/>
          </w:tcPr>
          <w:p w14:paraId="592BF743">
            <w:pPr>
              <w:pStyle w:val="10"/>
              <w:spacing w:line="280" w:lineRule="auto"/>
              <w:ind w:left="297" w:right="288" w:firstLine="11"/>
              <w:rPr>
                <w:sz w:val="22"/>
              </w:rPr>
            </w:pPr>
            <w:r>
              <w:rPr>
                <w:spacing w:val="-2"/>
                <w:sz w:val="22"/>
              </w:rPr>
              <w:t>Partially correct</w:t>
            </w:r>
            <w:r>
              <w:rPr>
                <w:spacing w:val="-20"/>
                <w:sz w:val="22"/>
              </w:rPr>
              <w:t xml:space="preserve"> </w:t>
            </w:r>
            <w:r>
              <w:rPr>
                <w:spacing w:val="-2"/>
                <w:sz w:val="22"/>
              </w:rPr>
              <w:t>with</w:t>
            </w:r>
          </w:p>
          <w:p w14:paraId="2B3D9693">
            <w:pPr>
              <w:pStyle w:val="10"/>
              <w:spacing w:before="188"/>
              <w:ind w:left="83" w:right="65"/>
              <w:rPr>
                <w:sz w:val="22"/>
              </w:rPr>
            </w:pPr>
            <w:r>
              <w:rPr>
                <w:spacing w:val="-2"/>
                <w:sz w:val="22"/>
              </w:rPr>
              <w:t>missing points</w:t>
            </w:r>
          </w:p>
        </w:tc>
        <w:tc>
          <w:tcPr>
            <w:tcW w:w="1561" w:type="dxa"/>
          </w:tcPr>
          <w:p w14:paraId="558C1F2F">
            <w:pPr>
              <w:pStyle w:val="10"/>
              <w:spacing w:line="280" w:lineRule="auto"/>
              <w:ind w:left="142" w:firstLine="211"/>
              <w:jc w:val="left"/>
              <w:rPr>
                <w:sz w:val="22"/>
              </w:rPr>
            </w:pPr>
            <w:r>
              <w:rPr>
                <w:spacing w:val="-2"/>
                <w:sz w:val="22"/>
              </w:rPr>
              <w:t>Incorrect answers</w:t>
            </w:r>
            <w:r>
              <w:rPr>
                <w:spacing w:val="-16"/>
                <w:sz w:val="22"/>
              </w:rPr>
              <w:t xml:space="preserve"> </w:t>
            </w:r>
            <w:r>
              <w:rPr>
                <w:spacing w:val="-2"/>
                <w:sz w:val="22"/>
              </w:rPr>
              <w:t>with</w:t>
            </w:r>
          </w:p>
          <w:p w14:paraId="67CA0C82">
            <w:pPr>
              <w:pStyle w:val="10"/>
              <w:spacing w:before="188"/>
              <w:ind w:left="238"/>
              <w:jc w:val="left"/>
              <w:rPr>
                <w:sz w:val="22"/>
              </w:rPr>
            </w:pPr>
            <w:r>
              <w:rPr>
                <w:sz w:val="22"/>
              </w:rPr>
              <w:t>major</w:t>
            </w:r>
            <w:r>
              <w:rPr>
                <w:spacing w:val="-12"/>
                <w:sz w:val="22"/>
              </w:rPr>
              <w:t xml:space="preserve"> </w:t>
            </w:r>
            <w:r>
              <w:rPr>
                <w:spacing w:val="-4"/>
                <w:sz w:val="22"/>
              </w:rPr>
              <w:t>gaps</w:t>
            </w:r>
          </w:p>
        </w:tc>
      </w:tr>
      <w:tr w14:paraId="51DC3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1709" w:type="dxa"/>
          </w:tcPr>
          <w:p w14:paraId="0640C709">
            <w:pPr>
              <w:pStyle w:val="10"/>
              <w:jc w:val="left"/>
              <w:rPr>
                <w:rFonts w:ascii="Times New Roman"/>
                <w:b/>
                <w:sz w:val="22"/>
              </w:rPr>
            </w:pPr>
          </w:p>
          <w:p w14:paraId="032DFC59">
            <w:pPr>
              <w:pStyle w:val="10"/>
              <w:spacing w:before="166"/>
              <w:jc w:val="left"/>
              <w:rPr>
                <w:rFonts w:ascii="Times New Roman"/>
                <w:b/>
                <w:sz w:val="22"/>
              </w:rPr>
            </w:pPr>
          </w:p>
          <w:p w14:paraId="508BB5CA">
            <w:pPr>
              <w:pStyle w:val="10"/>
              <w:ind w:left="24" w:right="2"/>
              <w:rPr>
                <w:sz w:val="22"/>
              </w:rPr>
            </w:pPr>
            <w:r>
              <w:rPr>
                <w:spacing w:val="-2"/>
                <w:sz w:val="22"/>
              </w:rPr>
              <w:t>Clarity</w:t>
            </w:r>
          </w:p>
        </w:tc>
        <w:tc>
          <w:tcPr>
            <w:tcW w:w="850" w:type="dxa"/>
          </w:tcPr>
          <w:p w14:paraId="04D9383F">
            <w:pPr>
              <w:pStyle w:val="10"/>
              <w:jc w:val="left"/>
              <w:rPr>
                <w:rFonts w:ascii="Times New Roman"/>
                <w:b/>
                <w:sz w:val="22"/>
              </w:rPr>
            </w:pPr>
          </w:p>
          <w:p w14:paraId="730F153F">
            <w:pPr>
              <w:pStyle w:val="10"/>
              <w:spacing w:before="166"/>
              <w:jc w:val="left"/>
              <w:rPr>
                <w:rFonts w:ascii="Times New Roman"/>
                <w:b/>
                <w:sz w:val="22"/>
              </w:rPr>
            </w:pPr>
          </w:p>
          <w:p w14:paraId="303CDA02">
            <w:pPr>
              <w:pStyle w:val="10"/>
              <w:ind w:left="30" w:right="2"/>
              <w:rPr>
                <w:spacing w:val="-5"/>
                <w:sz w:val="22"/>
              </w:rPr>
            </w:pPr>
            <w:r>
              <w:rPr>
                <w:spacing w:val="-5"/>
                <w:sz w:val="22"/>
              </w:rPr>
              <w:t>5%</w:t>
            </w:r>
          </w:p>
          <w:p w14:paraId="136F7515">
            <w:pPr>
              <w:pStyle w:val="10"/>
              <w:ind w:left="30" w:right="2"/>
              <w:rPr>
                <w:rFonts w:hint="default"/>
                <w:spacing w:val="-5"/>
                <w:sz w:val="22"/>
                <w:lang w:val="en-IN"/>
              </w:rPr>
            </w:pPr>
            <w:r>
              <w:rPr>
                <w:rFonts w:hint="default"/>
                <w:spacing w:val="-5"/>
                <w:sz w:val="22"/>
                <w:lang w:val="en-IN"/>
              </w:rPr>
              <w:t>(4.5)</w:t>
            </w:r>
            <w:bookmarkStart w:id="26" w:name="_GoBack"/>
            <w:bookmarkEnd w:id="26"/>
          </w:p>
        </w:tc>
        <w:tc>
          <w:tcPr>
            <w:tcW w:w="2267" w:type="dxa"/>
          </w:tcPr>
          <w:p w14:paraId="4910571D">
            <w:pPr>
              <w:pStyle w:val="10"/>
              <w:spacing w:before="146" w:line="276" w:lineRule="auto"/>
              <w:ind w:left="532" w:right="509" w:firstLine="33"/>
              <w:jc w:val="both"/>
              <w:rPr>
                <w:sz w:val="22"/>
              </w:rPr>
            </w:pPr>
            <w:r>
              <w:rPr>
                <w:sz w:val="22"/>
              </w:rPr>
              <w:t xml:space="preserve">Clear, neat, </w:t>
            </w:r>
            <w:r>
              <w:rPr>
                <w:spacing w:val="-2"/>
                <w:sz w:val="22"/>
              </w:rPr>
              <w:t>professional presentation</w:t>
            </w:r>
          </w:p>
        </w:tc>
        <w:tc>
          <w:tcPr>
            <w:tcW w:w="1844" w:type="dxa"/>
          </w:tcPr>
          <w:p w14:paraId="6841FCE5">
            <w:pPr>
              <w:pStyle w:val="10"/>
              <w:spacing w:before="146" w:line="276" w:lineRule="auto"/>
              <w:ind w:left="142" w:right="117"/>
              <w:rPr>
                <w:sz w:val="22"/>
              </w:rPr>
            </w:pPr>
            <w:r>
              <w:rPr>
                <w:spacing w:val="-4"/>
                <w:sz w:val="22"/>
              </w:rPr>
              <w:t xml:space="preserve">Understandable </w:t>
            </w:r>
            <w:r>
              <w:rPr>
                <w:sz w:val="22"/>
              </w:rPr>
              <w:t xml:space="preserve">with minor </w:t>
            </w:r>
            <w:r>
              <w:rPr>
                <w:spacing w:val="-2"/>
                <w:sz w:val="22"/>
              </w:rPr>
              <w:t>issues</w:t>
            </w:r>
          </w:p>
        </w:tc>
        <w:tc>
          <w:tcPr>
            <w:tcW w:w="1705" w:type="dxa"/>
          </w:tcPr>
          <w:p w14:paraId="11ACBC1E">
            <w:pPr>
              <w:pStyle w:val="10"/>
              <w:spacing w:before="146" w:line="276" w:lineRule="auto"/>
              <w:ind w:left="77" w:right="65"/>
              <w:rPr>
                <w:sz w:val="22"/>
              </w:rPr>
            </w:pPr>
            <w:r>
              <w:rPr>
                <w:spacing w:val="-2"/>
                <w:sz w:val="22"/>
              </w:rPr>
              <w:t>Limited</w:t>
            </w:r>
            <w:r>
              <w:rPr>
                <w:spacing w:val="-19"/>
                <w:sz w:val="22"/>
              </w:rPr>
              <w:t xml:space="preserve"> </w:t>
            </w:r>
            <w:r>
              <w:rPr>
                <w:spacing w:val="-2"/>
                <w:sz w:val="22"/>
              </w:rPr>
              <w:t>clarity, readability issues</w:t>
            </w:r>
          </w:p>
        </w:tc>
        <w:tc>
          <w:tcPr>
            <w:tcW w:w="1561" w:type="dxa"/>
          </w:tcPr>
          <w:p w14:paraId="0BD4E0B8">
            <w:pPr>
              <w:pStyle w:val="10"/>
              <w:spacing w:line="278" w:lineRule="auto"/>
              <w:ind w:left="315" w:right="244" w:firstLine="153"/>
              <w:jc w:val="left"/>
              <w:rPr>
                <w:sz w:val="22"/>
              </w:rPr>
            </w:pPr>
            <w:r>
              <w:rPr>
                <w:spacing w:val="-2"/>
                <w:sz w:val="22"/>
              </w:rPr>
              <w:t>Poorly written, difficult</w:t>
            </w:r>
            <w:r>
              <w:rPr>
                <w:spacing w:val="-14"/>
                <w:sz w:val="22"/>
              </w:rPr>
              <w:t xml:space="preserve"> </w:t>
            </w:r>
            <w:r>
              <w:rPr>
                <w:spacing w:val="-2"/>
                <w:sz w:val="22"/>
              </w:rPr>
              <w:t>to</w:t>
            </w:r>
          </w:p>
          <w:p w14:paraId="0FE896B9">
            <w:pPr>
              <w:pStyle w:val="10"/>
              <w:spacing w:before="187"/>
              <w:ind w:left="233"/>
              <w:jc w:val="left"/>
              <w:rPr>
                <w:sz w:val="22"/>
              </w:rPr>
            </w:pPr>
            <w:r>
              <w:rPr>
                <w:spacing w:val="-2"/>
                <w:sz w:val="22"/>
              </w:rPr>
              <w:t>understand</w:t>
            </w:r>
          </w:p>
        </w:tc>
      </w:tr>
    </w:tbl>
    <w:p w14:paraId="0FD4F141"/>
    <w:sectPr>
      <w:pgSz w:w="12240" w:h="15840"/>
      <w:pgMar w:top="1540" w:right="850"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38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53" w:hanging="360"/>
      </w:pPr>
      <w:rPr>
        <w:rFonts w:hint="default"/>
        <w:lang w:val="en-US" w:eastAsia="en-US" w:bidi="ar-SA"/>
      </w:rPr>
    </w:lvl>
    <w:lvl w:ilvl="2" w:tentative="0">
      <w:start w:val="0"/>
      <w:numFmt w:val="bullet"/>
      <w:lvlText w:val="•"/>
      <w:lvlJc w:val="left"/>
      <w:pPr>
        <w:ind w:left="2327" w:hanging="360"/>
      </w:pPr>
      <w:rPr>
        <w:rFonts w:hint="default"/>
        <w:lang w:val="en-US" w:eastAsia="en-US" w:bidi="ar-SA"/>
      </w:rPr>
    </w:lvl>
    <w:lvl w:ilvl="3" w:tentative="0">
      <w:start w:val="0"/>
      <w:numFmt w:val="bullet"/>
      <w:lvlText w:val="•"/>
      <w:lvlJc w:val="left"/>
      <w:pPr>
        <w:ind w:left="3300" w:hanging="360"/>
      </w:pPr>
      <w:rPr>
        <w:rFonts w:hint="default"/>
        <w:lang w:val="en-US" w:eastAsia="en-US" w:bidi="ar-SA"/>
      </w:rPr>
    </w:lvl>
    <w:lvl w:ilvl="4" w:tentative="0">
      <w:start w:val="0"/>
      <w:numFmt w:val="bullet"/>
      <w:lvlText w:val="•"/>
      <w:lvlJc w:val="left"/>
      <w:pPr>
        <w:ind w:left="4274"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221"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38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53" w:hanging="360"/>
      </w:pPr>
      <w:rPr>
        <w:rFonts w:hint="default"/>
        <w:lang w:val="en-US" w:eastAsia="en-US" w:bidi="ar-SA"/>
      </w:rPr>
    </w:lvl>
    <w:lvl w:ilvl="2" w:tentative="0">
      <w:start w:val="0"/>
      <w:numFmt w:val="bullet"/>
      <w:lvlText w:val="•"/>
      <w:lvlJc w:val="left"/>
      <w:pPr>
        <w:ind w:left="2327" w:hanging="360"/>
      </w:pPr>
      <w:rPr>
        <w:rFonts w:hint="default"/>
        <w:lang w:val="en-US" w:eastAsia="en-US" w:bidi="ar-SA"/>
      </w:rPr>
    </w:lvl>
    <w:lvl w:ilvl="3" w:tentative="0">
      <w:start w:val="0"/>
      <w:numFmt w:val="bullet"/>
      <w:lvlText w:val="•"/>
      <w:lvlJc w:val="left"/>
      <w:pPr>
        <w:ind w:left="3300" w:hanging="360"/>
      </w:pPr>
      <w:rPr>
        <w:rFonts w:hint="default"/>
        <w:lang w:val="en-US" w:eastAsia="en-US" w:bidi="ar-SA"/>
      </w:rPr>
    </w:lvl>
    <w:lvl w:ilvl="4" w:tentative="0">
      <w:start w:val="0"/>
      <w:numFmt w:val="bullet"/>
      <w:lvlText w:val="•"/>
      <w:lvlJc w:val="left"/>
      <w:pPr>
        <w:ind w:left="4274"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221"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38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53" w:hanging="360"/>
      </w:pPr>
      <w:rPr>
        <w:rFonts w:hint="default"/>
        <w:lang w:val="en-US" w:eastAsia="en-US" w:bidi="ar-SA"/>
      </w:rPr>
    </w:lvl>
    <w:lvl w:ilvl="2" w:tentative="0">
      <w:start w:val="0"/>
      <w:numFmt w:val="bullet"/>
      <w:lvlText w:val="•"/>
      <w:lvlJc w:val="left"/>
      <w:pPr>
        <w:ind w:left="2327" w:hanging="360"/>
      </w:pPr>
      <w:rPr>
        <w:rFonts w:hint="default"/>
        <w:lang w:val="en-US" w:eastAsia="en-US" w:bidi="ar-SA"/>
      </w:rPr>
    </w:lvl>
    <w:lvl w:ilvl="3" w:tentative="0">
      <w:start w:val="0"/>
      <w:numFmt w:val="bullet"/>
      <w:lvlText w:val="•"/>
      <w:lvlJc w:val="left"/>
      <w:pPr>
        <w:ind w:left="3300" w:hanging="360"/>
      </w:pPr>
      <w:rPr>
        <w:rFonts w:hint="default"/>
        <w:lang w:val="en-US" w:eastAsia="en-US" w:bidi="ar-SA"/>
      </w:rPr>
    </w:lvl>
    <w:lvl w:ilvl="4" w:tentative="0">
      <w:start w:val="0"/>
      <w:numFmt w:val="bullet"/>
      <w:lvlText w:val="•"/>
      <w:lvlJc w:val="left"/>
      <w:pPr>
        <w:ind w:left="4274"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221"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21"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tentative="0">
      <w:start w:val="1"/>
      <w:numFmt w:val="decimal"/>
      <w:lvlText w:val="%1.%2"/>
      <w:lvlJc w:val="left"/>
      <w:pPr>
        <w:ind w:left="40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tentative="0">
      <w:start w:val="0"/>
      <w:numFmt w:val="bullet"/>
      <w:lvlText w:val=""/>
      <w:lvlJc w:val="left"/>
      <w:pPr>
        <w:ind w:left="441" w:hanging="360"/>
      </w:pPr>
      <w:rPr>
        <w:rFonts w:hint="default" w:ascii="Wingdings" w:hAnsi="Wingdings" w:eastAsia="Wingdings" w:cs="Wingdings"/>
        <w:b w:val="0"/>
        <w:bCs w:val="0"/>
        <w:i w:val="0"/>
        <w:iCs w:val="0"/>
        <w:spacing w:val="0"/>
        <w:w w:val="100"/>
        <w:sz w:val="24"/>
        <w:szCs w:val="24"/>
        <w:lang w:val="en-US" w:eastAsia="en-US" w:bidi="ar-SA"/>
      </w:rPr>
    </w:lvl>
    <w:lvl w:ilvl="3" w:tentative="0">
      <w:start w:val="0"/>
      <w:numFmt w:val="bullet"/>
      <w:lvlText w:val="•"/>
      <w:lvlJc w:val="left"/>
      <w:pPr>
        <w:ind w:left="440" w:hanging="360"/>
      </w:pPr>
      <w:rPr>
        <w:rFonts w:hint="default"/>
        <w:lang w:val="en-US" w:eastAsia="en-US" w:bidi="ar-SA"/>
      </w:rPr>
    </w:lvl>
    <w:lvl w:ilvl="4" w:tentative="0">
      <w:start w:val="0"/>
      <w:numFmt w:val="bullet"/>
      <w:lvlText w:val="•"/>
      <w:lvlJc w:val="left"/>
      <w:pPr>
        <w:ind w:left="1822" w:hanging="360"/>
      </w:pPr>
      <w:rPr>
        <w:rFonts w:hint="default"/>
        <w:lang w:val="en-US" w:eastAsia="en-US" w:bidi="ar-SA"/>
      </w:rPr>
    </w:lvl>
    <w:lvl w:ilvl="5" w:tentative="0">
      <w:start w:val="0"/>
      <w:numFmt w:val="bullet"/>
      <w:lvlText w:val="•"/>
      <w:lvlJc w:val="left"/>
      <w:pPr>
        <w:ind w:left="3204" w:hanging="360"/>
      </w:pPr>
      <w:rPr>
        <w:rFonts w:hint="default"/>
        <w:lang w:val="en-US" w:eastAsia="en-US" w:bidi="ar-SA"/>
      </w:rPr>
    </w:lvl>
    <w:lvl w:ilvl="6" w:tentative="0">
      <w:start w:val="0"/>
      <w:numFmt w:val="bullet"/>
      <w:lvlText w:val="•"/>
      <w:lvlJc w:val="left"/>
      <w:pPr>
        <w:ind w:left="4586" w:hanging="360"/>
      </w:pPr>
      <w:rPr>
        <w:rFonts w:hint="default"/>
        <w:lang w:val="en-US" w:eastAsia="en-US" w:bidi="ar-SA"/>
      </w:rPr>
    </w:lvl>
    <w:lvl w:ilvl="7" w:tentative="0">
      <w:start w:val="0"/>
      <w:numFmt w:val="bullet"/>
      <w:lvlText w:val="•"/>
      <w:lvlJc w:val="left"/>
      <w:pPr>
        <w:ind w:left="5968" w:hanging="360"/>
      </w:pPr>
      <w:rPr>
        <w:rFonts w:hint="default"/>
        <w:lang w:val="en-US" w:eastAsia="en-US" w:bidi="ar-SA"/>
      </w:rPr>
    </w:lvl>
    <w:lvl w:ilvl="8" w:tentative="0">
      <w:start w:val="0"/>
      <w:numFmt w:val="bullet"/>
      <w:lvlText w:val="•"/>
      <w:lvlJc w:val="left"/>
      <w:pPr>
        <w:ind w:left="7350" w:hanging="360"/>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38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53" w:hanging="360"/>
      </w:pPr>
      <w:rPr>
        <w:rFonts w:hint="default"/>
        <w:lang w:val="en-US" w:eastAsia="en-US" w:bidi="ar-SA"/>
      </w:rPr>
    </w:lvl>
    <w:lvl w:ilvl="2" w:tentative="0">
      <w:start w:val="0"/>
      <w:numFmt w:val="bullet"/>
      <w:lvlText w:val="•"/>
      <w:lvlJc w:val="left"/>
      <w:pPr>
        <w:ind w:left="2327" w:hanging="360"/>
      </w:pPr>
      <w:rPr>
        <w:rFonts w:hint="default"/>
        <w:lang w:val="en-US" w:eastAsia="en-US" w:bidi="ar-SA"/>
      </w:rPr>
    </w:lvl>
    <w:lvl w:ilvl="3" w:tentative="0">
      <w:start w:val="0"/>
      <w:numFmt w:val="bullet"/>
      <w:lvlText w:val="•"/>
      <w:lvlJc w:val="left"/>
      <w:pPr>
        <w:ind w:left="3300" w:hanging="360"/>
      </w:pPr>
      <w:rPr>
        <w:rFonts w:hint="default"/>
        <w:lang w:val="en-US" w:eastAsia="en-US" w:bidi="ar-SA"/>
      </w:rPr>
    </w:lvl>
    <w:lvl w:ilvl="4" w:tentative="0">
      <w:start w:val="0"/>
      <w:numFmt w:val="bullet"/>
      <w:lvlText w:val="•"/>
      <w:lvlJc w:val="left"/>
      <w:pPr>
        <w:ind w:left="4274"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221"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38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53" w:hanging="360"/>
      </w:pPr>
      <w:rPr>
        <w:rFonts w:hint="default"/>
        <w:lang w:val="en-US" w:eastAsia="en-US" w:bidi="ar-SA"/>
      </w:rPr>
    </w:lvl>
    <w:lvl w:ilvl="2" w:tentative="0">
      <w:start w:val="0"/>
      <w:numFmt w:val="bullet"/>
      <w:lvlText w:val="•"/>
      <w:lvlJc w:val="left"/>
      <w:pPr>
        <w:ind w:left="2327" w:hanging="360"/>
      </w:pPr>
      <w:rPr>
        <w:rFonts w:hint="default"/>
        <w:lang w:val="en-US" w:eastAsia="en-US" w:bidi="ar-SA"/>
      </w:rPr>
    </w:lvl>
    <w:lvl w:ilvl="3" w:tentative="0">
      <w:start w:val="0"/>
      <w:numFmt w:val="bullet"/>
      <w:lvlText w:val="•"/>
      <w:lvlJc w:val="left"/>
      <w:pPr>
        <w:ind w:left="3300" w:hanging="360"/>
      </w:pPr>
      <w:rPr>
        <w:rFonts w:hint="default"/>
        <w:lang w:val="en-US" w:eastAsia="en-US" w:bidi="ar-SA"/>
      </w:rPr>
    </w:lvl>
    <w:lvl w:ilvl="4" w:tentative="0">
      <w:start w:val="0"/>
      <w:numFmt w:val="bullet"/>
      <w:lvlText w:val="•"/>
      <w:lvlJc w:val="left"/>
      <w:pPr>
        <w:ind w:left="4274"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221"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abstractNum w:abstractNumId="6">
    <w:nsid w:val="59ADCABA"/>
    <w:multiLevelType w:val="multilevel"/>
    <w:tmpl w:val="59ADCABA"/>
    <w:lvl w:ilvl="0" w:tentative="0">
      <w:start w:val="0"/>
      <w:numFmt w:val="bullet"/>
      <w:lvlText w:val=""/>
      <w:lvlJc w:val="left"/>
      <w:pPr>
        <w:ind w:left="381"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53" w:hanging="360"/>
      </w:pPr>
      <w:rPr>
        <w:rFonts w:hint="default"/>
        <w:lang w:val="en-US" w:eastAsia="en-US" w:bidi="ar-SA"/>
      </w:rPr>
    </w:lvl>
    <w:lvl w:ilvl="2" w:tentative="0">
      <w:start w:val="0"/>
      <w:numFmt w:val="bullet"/>
      <w:lvlText w:val="•"/>
      <w:lvlJc w:val="left"/>
      <w:pPr>
        <w:ind w:left="2327" w:hanging="360"/>
      </w:pPr>
      <w:rPr>
        <w:rFonts w:hint="default"/>
        <w:lang w:val="en-US" w:eastAsia="en-US" w:bidi="ar-SA"/>
      </w:rPr>
    </w:lvl>
    <w:lvl w:ilvl="3" w:tentative="0">
      <w:start w:val="0"/>
      <w:numFmt w:val="bullet"/>
      <w:lvlText w:val="•"/>
      <w:lvlJc w:val="left"/>
      <w:pPr>
        <w:ind w:left="3300" w:hanging="360"/>
      </w:pPr>
      <w:rPr>
        <w:rFonts w:hint="default"/>
        <w:lang w:val="en-US" w:eastAsia="en-US" w:bidi="ar-SA"/>
      </w:rPr>
    </w:lvl>
    <w:lvl w:ilvl="4" w:tentative="0">
      <w:start w:val="0"/>
      <w:numFmt w:val="bullet"/>
      <w:lvlText w:val="•"/>
      <w:lvlJc w:val="left"/>
      <w:pPr>
        <w:ind w:left="4274" w:hanging="360"/>
      </w:pPr>
      <w:rPr>
        <w:rFonts w:hint="default"/>
        <w:lang w:val="en-US" w:eastAsia="en-US" w:bidi="ar-SA"/>
      </w:rPr>
    </w:lvl>
    <w:lvl w:ilvl="5" w:tentative="0">
      <w:start w:val="0"/>
      <w:numFmt w:val="bullet"/>
      <w:lvlText w:val="•"/>
      <w:lvlJc w:val="left"/>
      <w:pPr>
        <w:ind w:left="5247" w:hanging="360"/>
      </w:pPr>
      <w:rPr>
        <w:rFonts w:hint="default"/>
        <w:lang w:val="en-US" w:eastAsia="en-US" w:bidi="ar-SA"/>
      </w:rPr>
    </w:lvl>
    <w:lvl w:ilvl="6" w:tentative="0">
      <w:start w:val="0"/>
      <w:numFmt w:val="bullet"/>
      <w:lvlText w:val="•"/>
      <w:lvlJc w:val="left"/>
      <w:pPr>
        <w:ind w:left="6221" w:hanging="360"/>
      </w:pPr>
      <w:rPr>
        <w:rFonts w:hint="default"/>
        <w:lang w:val="en-US" w:eastAsia="en-US" w:bidi="ar-SA"/>
      </w:rPr>
    </w:lvl>
    <w:lvl w:ilvl="7" w:tentative="0">
      <w:start w:val="0"/>
      <w:numFmt w:val="bullet"/>
      <w:lvlText w:val="•"/>
      <w:lvlJc w:val="left"/>
      <w:pPr>
        <w:ind w:left="7194" w:hanging="360"/>
      </w:pPr>
      <w:rPr>
        <w:rFonts w:hint="default"/>
        <w:lang w:val="en-US" w:eastAsia="en-US" w:bidi="ar-SA"/>
      </w:rPr>
    </w:lvl>
    <w:lvl w:ilvl="8" w:tentative="0">
      <w:start w:val="0"/>
      <w:numFmt w:val="bullet"/>
      <w:lvlText w:val="•"/>
      <w:lvlJc w:val="left"/>
      <w:pPr>
        <w:ind w:left="8168"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F860E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9"/>
      <w:ind w:left="319" w:hanging="299"/>
      <w:jc w:val="both"/>
      <w:outlineLvl w:val="1"/>
    </w:pPr>
    <w:rPr>
      <w:rFonts w:ascii="Times New Roman" w:hAnsi="Times New Roman" w:eastAsia="Times New Roman" w:cs="Times New Roman"/>
      <w:b/>
      <w:bCs/>
      <w:sz w:val="30"/>
      <w:szCs w:val="30"/>
      <w:lang w:val="en-US" w:eastAsia="en-US" w:bidi="ar-SA"/>
    </w:rPr>
  </w:style>
  <w:style w:type="paragraph" w:styleId="3">
    <w:name w:val="heading 2"/>
    <w:basedOn w:val="1"/>
    <w:qFormat/>
    <w:uiPriority w:val="1"/>
    <w:pPr>
      <w:spacing w:before="160"/>
      <w:ind w:left="407" w:hanging="387"/>
      <w:jc w:val="both"/>
      <w:outlineLvl w:val="2"/>
    </w:pPr>
    <w:rPr>
      <w:rFonts w:ascii="Times New Roman" w:hAnsi="Times New Roman" w:eastAsia="Times New Roman" w:cs="Times New Roman"/>
      <w:b/>
      <w:bCs/>
      <w:sz w:val="26"/>
      <w:szCs w:val="26"/>
      <w:lang w:val="en-US" w:eastAsia="en-US" w:bidi="ar-SA"/>
    </w:rPr>
  </w:style>
  <w:style w:type="paragraph" w:styleId="4">
    <w:name w:val="heading 3"/>
    <w:basedOn w:val="1"/>
    <w:qFormat/>
    <w:uiPriority w:val="1"/>
    <w:pPr>
      <w:ind w:left="141"/>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38"/>
      <w:ind w:left="38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1883</Words>
  <Characters>11790</Characters>
  <TotalTime>5</TotalTime>
  <ScaleCrop>false</ScaleCrop>
  <LinksUpToDate>false</LinksUpToDate>
  <CharactersWithSpaces>13475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2026-10-13T16:07:00Z</dcterms:created>
  <dc:creator>python-docx</dc:creator>
  <cp:lastModifiedBy>NITTA LOKESH</cp:lastModifiedBy>
  <dcterms:modified xsi:type="dcterms:W3CDTF">2026-10-13T16:13:37Z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WPS Docs</vt:lpwstr>
  </property>
  <property fmtid="{D5CDD505-2E9C-101B-9397-08002B2CF9AE}" pid="5" name="LastSaved">
    <vt:filetime>2026-10-13T00:00:00Z</vt:filetime>
  </property>
  <property fmtid="{D5CDD505-2E9C-101B-9397-08002B2CF9AE}" pid="6" name="SourceModified">
    <vt:lpwstr>D:20261008202447+05'30'</vt:lpwstr>
  </property>
  <property fmtid="{D5CDD505-2E9C-101B-9397-08002B2CF9AE}" pid="7" name="KSOTemplateDocerSaveRecord">
    <vt:lpwstr>eyJoZGlkIjoiOWU2YTQ2YjVkZWUyNjM3YzFhMDNiMGY4NzgxZmM4ZDMiLCJ1c2VySWQiOiI1NDk3NjYwNzQ4NjkifQ==</vt:lpwstr>
  </property>
  <property fmtid="{D5CDD505-2E9C-101B-9397-08002B2CF9AE}" pid="8" name="KSOProductBuildVer">
    <vt:lpwstr>1033-12.1.0.28485</vt:lpwstr>
  </property>
  <property fmtid="{D5CDD505-2E9C-101B-9397-08002B2CF9AE}" pid="9" name="ICV">
    <vt:lpwstr>6ED144D8A4B74887BD9D8A8CF3550712_13</vt:lpwstr>
  </property>
</Properties>
</file>