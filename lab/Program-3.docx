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BCA4A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  <w:sz w:val="32"/>
        </w:rPr>
        <w:t>INTERNET PROGRAMMING LAB</w:t>
      </w:r>
    </w:p>
    <w:p w14:paraId="362896B8">
      <w:pPr>
        <w:spacing w:after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Name: P. Ranjithkumar</w:t>
      </w:r>
    </w:p>
    <w:p w14:paraId="187B4BA7">
      <w:pPr>
        <w:spacing w:after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Reg: 192411119</w:t>
      </w:r>
    </w:p>
    <w:p w14:paraId="6C510CF9">
      <w:pPr>
        <w:spacing w:after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Course code: CSA4304</w:t>
      </w:r>
    </w:p>
    <w:p w14:paraId="147E720D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color w:val="auto"/>
          <w:sz w:val="28"/>
        </w:rPr>
        <w:t>Experiment: Online Bus Ticket Booking System</w:t>
      </w:r>
    </w:p>
    <w:p w14:paraId="505FC2A1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1. AIM</w:t>
      </w:r>
    </w:p>
    <w:p w14:paraId="61D918C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To design and develop a simple Online Bus Ticket Booking System using HTML, CSS, and JavaScript to search buses by route and display available bus details.</w:t>
      </w:r>
    </w:p>
    <w:p w14:paraId="7A8B0CF7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2. TOOL</w:t>
      </w:r>
    </w:p>
    <w:p w14:paraId="205DC395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Visual Studio Code</w:t>
      </w:r>
    </w:p>
    <w:p w14:paraId="25C339FC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Web Browser</w:t>
      </w:r>
    </w:p>
    <w:p w14:paraId="5E4A4730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HTML</w:t>
      </w:r>
    </w:p>
    <w:p w14:paraId="23E897CD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CSS</w:t>
      </w:r>
    </w:p>
    <w:p w14:paraId="5BE90BB0">
      <w:pPr>
        <w:pStyle w:val="2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JavaScript</w:t>
      </w:r>
    </w:p>
    <w:p w14:paraId="292A9723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3. ALGORITHM</w:t>
      </w:r>
    </w:p>
    <w:p w14:paraId="38E2DD59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Start the program.</w:t>
      </w:r>
    </w:p>
    <w:p w14:paraId="1C557EC9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Create the bus booking webpage using HTML.</w:t>
      </w:r>
    </w:p>
    <w:p w14:paraId="507C8785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Apply styles using CSS.</w:t>
      </w:r>
    </w:p>
    <w:p w14:paraId="7435638C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Display the available buses and route details.</w:t>
      </w:r>
    </w:p>
    <w:p w14:paraId="648474C4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Allow users to enter a source and destination.</w:t>
      </w:r>
    </w:p>
    <w:p w14:paraId="5ACADA4C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 JavaScript to filter buses according to the entered route.</w:t>
      </w:r>
    </w:p>
    <w:p w14:paraId="24763966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Display matching buses or a no-results message.</w:t>
      </w:r>
    </w:p>
    <w:p w14:paraId="5D34714E">
      <w:pPr>
        <w:pStyle w:val="29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Stop the program.</w:t>
      </w:r>
    </w:p>
    <w:p w14:paraId="2683B0DD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4. PROGRAM</w:t>
      </w:r>
    </w:p>
    <w:p w14:paraId="613A4BE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File 1: index.html</w:t>
      </w:r>
    </w:p>
    <w:p w14:paraId="1E803E73">
      <w:pPr>
        <w:spacing w:after="1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7"/>
        </w:rPr>
        <w:t>&lt;!DOCTYPE html&gt;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&lt;html&gt;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&lt;head&gt;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&lt;title&gt;Bus Ticket Booking&lt;/title&gt;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&lt;link rel="stylesheet" href="style.css"&gt;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&lt;/head&gt;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&lt;body&gt;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&lt;h1&gt;Online Bus Ticket Booking&lt;/h1&gt;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&lt;input type="text" id="source" placeholder="Enter source"&gt;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&lt;input type="text" id="destination" placeholder="Enter destination"&gt;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&lt;button onclick="searchBuses()"&gt;Search Buses&lt;/button&gt;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&lt;div id="buses"&gt;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&lt;div class="bus" data-source="chennai" data-destination="bangalore"&gt;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&lt;h3&gt;Express Travels&lt;/h3&gt;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&lt;p&gt;Chennai to Bangalore&lt;/p&gt;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&lt;p&gt;Fare: Rs. 650&lt;/p&gt;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&lt;/div&gt;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&lt;div class="bus" data-source="chennai" data-destination="hyderabad"&gt;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&lt;h3&gt;Green Line Travels&lt;/h3&gt;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&lt;p&gt;Chennai to Hyderabad&lt;/p&gt;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&lt;p&gt;Fare: Rs. 900&lt;/p&gt;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&lt;/div&gt;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&lt;div class="bus" data-source="bangalore" data-destination="hyderabad"&gt;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&lt;h3&gt;City Bus Service&lt;/h3&gt;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&lt;p&gt;Bangalore to Hyderabad&lt;/p&gt;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&lt;p&gt;Fare: Rs. 750&lt;/p&gt;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&lt;/div&gt;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&lt;/div&gt;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&lt;p id="message"&gt;&lt;/p&gt;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&lt;script src="script.js"&gt;&lt;/script&gt;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&lt;/body&gt;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&lt;/html&gt;</w:t>
      </w:r>
    </w:p>
    <w:p w14:paraId="6E9F3B0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File 2: style.css</w:t>
      </w:r>
    </w:p>
    <w:p w14:paraId="35462C9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7"/>
        </w:rPr>
        <w:t>body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font-family: Arial, sans-serif;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text-align: center;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background-color: #f2f2f2;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padding: 20px;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}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h1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color: darkblue;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}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input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padding: 10px;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margin: 5px;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width: 180px;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}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button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padding: 10px 15px;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background-color: darkblue;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color: white;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border: none;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cursor: pointer;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}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.bus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background-color: white;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border: 1px solid gray;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border-radius: 6px;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padding: 12px;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margin: 15px auto;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max-width: 350px;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}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#message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color: red;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}</w:t>
      </w:r>
    </w:p>
    <w:p w14:paraId="7038010F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File 3: script.js</w:t>
      </w:r>
    </w:p>
    <w:p w14:paraId="3E8C50F7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  <w:sz w:val="17"/>
        </w:rPr>
        <w:t>function searchBuses()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let source = document.getElementById("source").value.toLowerCase().trim();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let destination = document.getElementById("destination").value.toLowerCase().trim();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let buses = document.getElementsByClassName("bus");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let found = 0;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for (let i = 0; i &lt; buses.length; i++)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let busSource = buses[i].getAttribute("data-source");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let busDestination = buses[i].getAttribute("data-destination");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if (busSource.includes(source) &amp;&amp; busDestination.includes(destination))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buses[i].style.display = "block";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found++;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} else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    buses[i].style.display = "none";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}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if (found === 0)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document.getElementById("message").innerText = "No buses found.";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} else {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    document.getElementById("message").innerText = found + " bus(es) found.";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 xml:space="preserve">    }</w:t>
      </w:r>
      <w:r>
        <w:rPr>
          <w:rFonts w:hint="default" w:ascii="Times New Roman" w:hAnsi="Times New Roman" w:cs="Times New Roman"/>
          <w:color w:val="auto"/>
          <w:sz w:val="17"/>
        </w:rPr>
        <w:br w:type="textWrapping"/>
      </w:r>
      <w:r>
        <w:rPr>
          <w:rFonts w:hint="default" w:ascii="Times New Roman" w:hAnsi="Times New Roman" w:cs="Times New Roman"/>
          <w:color w:val="auto"/>
          <w:sz w:val="17"/>
        </w:rPr>
        <w:t>}</w:t>
      </w:r>
    </w:p>
    <w:p w14:paraId="75DD40BC">
      <w:pPr>
        <w:pStyle w:val="2"/>
        <w:numPr>
          <w:ilvl w:val="0"/>
          <w:numId w:val="7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OUTPUT</w:t>
      </w:r>
    </w:p>
    <w:p w14:paraId="7B0A8EE0">
      <w:pPr>
        <w:numPr>
          <w:numId w:val="0"/>
        </w:numPr>
        <w:rPr>
          <w:rFonts w:hint="default"/>
        </w:rPr>
      </w:pPr>
      <w:r>
        <w:rPr>
          <w:rFonts w:hint="default" w:ascii="Times New Roman" w:hAnsi="Times New Roman"/>
          <w:b/>
          <w:sz w:val="24"/>
          <w:lang w:val="en-IN"/>
        </w:rPr>
        <w:drawing>
          <wp:inline distT="0" distB="0" distL="114300" distR="114300">
            <wp:extent cx="6301105" cy="3168015"/>
            <wp:effectExtent l="0" t="0" r="8255" b="1905"/>
            <wp:docPr id="1" name="Picture 1" descr="program-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rogram-1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C9D0E05">
      <w:pPr>
        <w:pStyle w:val="2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6. RESULT</w:t>
      </w:r>
    </w:p>
    <w:p w14:paraId="618F4E4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Online Bus Ticket Booking System webpage was created successfully using HTML, CSS, and JavaScript. Users can search buses by source and destination and view available bus details and fares.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91BB6D7"/>
    <w:multiLevelType w:val="singleLevel"/>
    <w:tmpl w:val="691BB6D7"/>
    <w:lvl w:ilvl="0" w:tentative="0">
      <w:start w:val="5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382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406</Words>
  <Characters>2845</Characters>
  <Lines>0</Lines>
  <Paragraphs>0</Paragraphs>
  <TotalTime>0</TotalTime>
  <ScaleCrop>false</ScaleCrop>
  <LinksUpToDate>false</LinksUpToDate>
  <CharactersWithSpaces>3540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NITTA LOKESH</cp:lastModifiedBy>
  <dcterms:modified xsi:type="dcterms:W3CDTF">2026-10-13T16:31:40Z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eyJoZGlkIjoiOWU2YTQ2YjVkZWUyNjM3YzFhMDNiMGY4NzgxZmM4ZDMiLCJ1c2VySWQiOiI1NDk3NjYwNzQ4NjkifQ==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DD8194AEC2DA4B5A8C466104A2FC7CB0_13</vt:lpwstr>
  </property>
</Properties>
</file>