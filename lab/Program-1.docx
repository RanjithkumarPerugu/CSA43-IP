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63F704">
      <w:pPr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INTERNET PROGRAMMING LAB</w:t>
      </w:r>
    </w:p>
    <w:p w14:paraId="32DB7CE6">
      <w:pPr>
        <w:jc w:val="both"/>
        <w:rPr>
          <w:rFonts w:hint="default"/>
          <w:b/>
          <w:sz w:val="32"/>
          <w:lang w:val="en-IN"/>
        </w:rPr>
      </w:pPr>
      <w:r>
        <w:rPr>
          <w:rFonts w:hint="default"/>
          <w:b/>
          <w:sz w:val="32"/>
          <w:lang w:val="en-IN"/>
        </w:rPr>
        <w:t>Name:P.Ranjithkumar</w:t>
      </w:r>
    </w:p>
    <w:p w14:paraId="2A9B2359">
      <w:pPr>
        <w:jc w:val="both"/>
        <w:rPr>
          <w:rFonts w:hint="default"/>
          <w:b/>
          <w:sz w:val="32"/>
          <w:lang w:val="en-IN"/>
        </w:rPr>
      </w:pPr>
      <w:r>
        <w:rPr>
          <w:rFonts w:hint="default"/>
          <w:b/>
          <w:sz w:val="32"/>
          <w:lang w:val="en-IN"/>
        </w:rPr>
        <w:t>Reg:192411119</w:t>
      </w:r>
    </w:p>
    <w:p w14:paraId="4829E980">
      <w:pPr>
        <w:jc w:val="both"/>
        <w:rPr>
          <w:rFonts w:hint="default"/>
          <w:b/>
          <w:sz w:val="32"/>
          <w:lang w:val="en-IN"/>
        </w:rPr>
      </w:pPr>
      <w:r>
        <w:rPr>
          <w:rFonts w:hint="default"/>
          <w:b/>
          <w:sz w:val="32"/>
          <w:lang w:val="en-IN"/>
        </w:rPr>
        <w:t>Course code:CSA4304</w:t>
      </w:r>
    </w:p>
    <w:p w14:paraId="310FC2BD">
      <w:pPr>
        <w:jc w:val="both"/>
        <w:rPr>
          <w:rFonts w:hint="default"/>
          <w:b/>
          <w:sz w:val="32"/>
          <w:lang w:val="en-IN"/>
        </w:rPr>
      </w:pPr>
    </w:p>
    <w:p w14:paraId="484FD2E8">
      <w:pPr>
        <w:jc w:val="center"/>
      </w:pPr>
      <w:r>
        <w:rPr>
          <w:rFonts w:ascii="Times New Roman" w:hAnsi="Times New Roman"/>
          <w:b/>
          <w:sz w:val="28"/>
        </w:rPr>
        <w:t>Experiment: Library Management System</w:t>
      </w:r>
    </w:p>
    <w:p w14:paraId="52EB5838">
      <w:pPr>
        <w:spacing w:before="160" w:after="60"/>
      </w:pPr>
      <w:r>
        <w:rPr>
          <w:rFonts w:ascii="Times New Roman" w:hAnsi="Times New Roman"/>
          <w:b/>
          <w:sz w:val="24"/>
        </w:rPr>
        <w:t>1. AIM</w:t>
      </w:r>
    </w:p>
    <w:p w14:paraId="5D9313FA">
      <w:r>
        <w:t>To design and develop a simple Library Management System using HTML, CSS, and JavaScript to display and search available books.</w:t>
      </w:r>
    </w:p>
    <w:p w14:paraId="03CBE22D">
      <w:pPr>
        <w:spacing w:before="160" w:after="60"/>
      </w:pPr>
      <w:r>
        <w:rPr>
          <w:rFonts w:ascii="Times New Roman" w:hAnsi="Times New Roman"/>
          <w:b/>
          <w:sz w:val="24"/>
        </w:rPr>
        <w:t>2. TOOL</w:t>
      </w:r>
    </w:p>
    <w:p w14:paraId="154F733F">
      <w:pPr>
        <w:pStyle w:val="23"/>
      </w:pPr>
      <w:r>
        <w:t>Visual Studio Code</w:t>
      </w:r>
    </w:p>
    <w:p w14:paraId="0682812E">
      <w:pPr>
        <w:pStyle w:val="23"/>
      </w:pPr>
      <w:r>
        <w:t>Web Browser</w:t>
      </w:r>
    </w:p>
    <w:p w14:paraId="2EA0C875">
      <w:pPr>
        <w:pStyle w:val="23"/>
      </w:pPr>
      <w:r>
        <w:t>HTML</w:t>
      </w:r>
    </w:p>
    <w:p w14:paraId="181F24FC">
      <w:pPr>
        <w:pStyle w:val="23"/>
      </w:pPr>
      <w:r>
        <w:t>CSS</w:t>
      </w:r>
    </w:p>
    <w:p w14:paraId="6D9B6710">
      <w:pPr>
        <w:pStyle w:val="23"/>
      </w:pPr>
      <w:r>
        <w:t>JavaScript</w:t>
      </w:r>
    </w:p>
    <w:p w14:paraId="6906FCFF">
      <w:pPr>
        <w:spacing w:before="160" w:after="60"/>
      </w:pPr>
      <w:r>
        <w:rPr>
          <w:rFonts w:ascii="Times New Roman" w:hAnsi="Times New Roman"/>
          <w:b/>
          <w:sz w:val="24"/>
        </w:rPr>
        <w:t>3. ALGORITHM</w:t>
      </w:r>
    </w:p>
    <w:p w14:paraId="0CBD1B23">
      <w:pPr>
        <w:pStyle w:val="29"/>
      </w:pPr>
      <w:r>
        <w:t>Start the program.</w:t>
      </w:r>
    </w:p>
    <w:p w14:paraId="57D3F5FD">
      <w:pPr>
        <w:pStyle w:val="29"/>
      </w:pPr>
      <w:r>
        <w:t>Create the webpage using HTML.</w:t>
      </w:r>
    </w:p>
    <w:p w14:paraId="041E783E">
      <w:pPr>
        <w:pStyle w:val="29"/>
      </w:pPr>
      <w:r>
        <w:t>Apply styles using CSS.</w:t>
      </w:r>
    </w:p>
    <w:p w14:paraId="5C61AD48">
      <w:pPr>
        <w:pStyle w:val="29"/>
      </w:pPr>
      <w:r>
        <w:t>Display the available books.</w:t>
      </w:r>
    </w:p>
    <w:p w14:paraId="10CCC24D">
      <w:pPr>
        <w:pStyle w:val="29"/>
      </w:pPr>
      <w:r>
        <w:t>Allow users to enter a book name in the search box.</w:t>
      </w:r>
    </w:p>
    <w:p w14:paraId="04137B7F">
      <w:pPr>
        <w:pStyle w:val="29"/>
      </w:pPr>
      <w:r>
        <w:t>Use JavaScript to filter books based on the search input.</w:t>
      </w:r>
    </w:p>
    <w:p w14:paraId="76F88BFA">
      <w:pPr>
        <w:pStyle w:val="29"/>
      </w:pPr>
      <w:r>
        <w:t>Display matching books and hide non-matching books.</w:t>
      </w:r>
    </w:p>
    <w:p w14:paraId="59FE4719">
      <w:pPr>
        <w:pStyle w:val="29"/>
      </w:pPr>
      <w:r>
        <w:t>Stop the program.</w:t>
      </w:r>
    </w:p>
    <w:p w14:paraId="660BB6AC">
      <w:pPr>
        <w:pStyle w:val="29"/>
        <w:numPr>
          <w:numId w:val="0"/>
        </w:numPr>
        <w:spacing w:after="200" w:line="276" w:lineRule="auto"/>
        <w:contextualSpacing/>
      </w:pPr>
    </w:p>
    <w:p w14:paraId="267FC794">
      <w:pPr>
        <w:pStyle w:val="29"/>
        <w:numPr>
          <w:numId w:val="0"/>
        </w:numPr>
        <w:spacing w:after="200" w:line="276" w:lineRule="auto"/>
        <w:contextualSpacing/>
      </w:pPr>
    </w:p>
    <w:p w14:paraId="7157C501">
      <w:pPr>
        <w:pStyle w:val="29"/>
        <w:numPr>
          <w:numId w:val="0"/>
        </w:numPr>
        <w:spacing w:after="200" w:line="276" w:lineRule="auto"/>
        <w:contextualSpacing/>
      </w:pPr>
    </w:p>
    <w:p w14:paraId="2680230B">
      <w:pPr>
        <w:pStyle w:val="29"/>
        <w:numPr>
          <w:numId w:val="0"/>
        </w:numPr>
        <w:spacing w:after="200" w:line="276" w:lineRule="auto"/>
        <w:contextualSpacing/>
      </w:pPr>
    </w:p>
    <w:p w14:paraId="2F28CE36">
      <w:pPr>
        <w:pStyle w:val="29"/>
        <w:numPr>
          <w:numId w:val="0"/>
        </w:numPr>
        <w:spacing w:after="200" w:line="276" w:lineRule="auto"/>
        <w:contextualSpacing/>
      </w:pPr>
    </w:p>
    <w:p w14:paraId="0D02F01B">
      <w:pPr>
        <w:pStyle w:val="29"/>
        <w:numPr>
          <w:numId w:val="0"/>
        </w:numPr>
        <w:spacing w:after="200" w:line="276" w:lineRule="auto"/>
        <w:contextualSpacing/>
      </w:pPr>
    </w:p>
    <w:p w14:paraId="206006FA">
      <w:pPr>
        <w:pStyle w:val="29"/>
        <w:numPr>
          <w:numId w:val="0"/>
        </w:numPr>
        <w:spacing w:after="200" w:line="276" w:lineRule="auto"/>
        <w:contextualSpacing/>
      </w:pPr>
    </w:p>
    <w:p w14:paraId="5BB78725">
      <w:pPr>
        <w:pStyle w:val="29"/>
        <w:numPr>
          <w:numId w:val="0"/>
        </w:numPr>
        <w:spacing w:after="200" w:line="276" w:lineRule="auto"/>
        <w:contextualSpacing/>
      </w:pPr>
    </w:p>
    <w:p w14:paraId="003B39E0">
      <w:pPr>
        <w:pStyle w:val="29"/>
        <w:numPr>
          <w:numId w:val="0"/>
        </w:numPr>
        <w:spacing w:after="200" w:line="276" w:lineRule="auto"/>
        <w:contextualSpacing/>
      </w:pPr>
    </w:p>
    <w:p w14:paraId="2CB94101">
      <w:pPr>
        <w:pStyle w:val="29"/>
        <w:numPr>
          <w:numId w:val="0"/>
        </w:numPr>
        <w:spacing w:after="200" w:line="276" w:lineRule="auto"/>
        <w:contextualSpacing/>
      </w:pPr>
    </w:p>
    <w:p w14:paraId="7BE605AD">
      <w:pPr>
        <w:pStyle w:val="29"/>
        <w:numPr>
          <w:numId w:val="0"/>
        </w:numPr>
        <w:spacing w:after="200" w:line="276" w:lineRule="auto"/>
        <w:contextualSpacing/>
      </w:pPr>
    </w:p>
    <w:p w14:paraId="572A4369">
      <w:pPr>
        <w:spacing w:before="160" w:after="60"/>
      </w:pPr>
      <w:r>
        <w:rPr>
          <w:rFonts w:ascii="Times New Roman" w:hAnsi="Times New Roman"/>
          <w:b/>
          <w:sz w:val="24"/>
        </w:rPr>
        <w:t>4. PROGRAM</w:t>
      </w:r>
    </w:p>
    <w:p w14:paraId="55CEB288">
      <w:pPr>
        <w:spacing w:before="80"/>
      </w:pPr>
      <w:r>
        <w:rPr>
          <w:rFonts w:ascii="Times New Roman" w:hAnsi="Times New Roman"/>
          <w:b/>
          <w:sz w:val="24"/>
        </w:rPr>
        <w:t>File 1: index.html</w:t>
      </w:r>
    </w:p>
    <w:p w14:paraId="46F18725">
      <w:pPr>
        <w:spacing w:after="0"/>
        <w:ind w:left="288"/>
      </w:pPr>
      <w:r>
        <w:rPr>
          <w:rFonts w:ascii="Consolas" w:hAnsi="Consolas" w:eastAsia="Consolas"/>
          <w:sz w:val="18"/>
        </w:rPr>
        <w:t>&lt;!DOCTYPE html&gt;</w:t>
      </w:r>
    </w:p>
    <w:p w14:paraId="0FCA3302">
      <w:pPr>
        <w:spacing w:after="0"/>
        <w:ind w:left="288"/>
      </w:pPr>
      <w:r>
        <w:rPr>
          <w:rFonts w:ascii="Consolas" w:hAnsi="Consolas" w:eastAsia="Consolas"/>
          <w:sz w:val="18"/>
        </w:rPr>
        <w:t>&lt;html&gt;</w:t>
      </w:r>
    </w:p>
    <w:p w14:paraId="4A56246B">
      <w:pPr>
        <w:spacing w:after="0"/>
        <w:ind w:left="288"/>
      </w:pPr>
      <w:r>
        <w:rPr>
          <w:rFonts w:ascii="Consolas" w:hAnsi="Consolas" w:eastAsia="Consolas"/>
          <w:sz w:val="18"/>
        </w:rPr>
        <w:t>&lt;head&gt;</w:t>
      </w:r>
    </w:p>
    <w:p w14:paraId="580CA64F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&lt;title&gt;Library Management System&lt;/title&gt;</w:t>
      </w:r>
    </w:p>
    <w:p w14:paraId="6A83D144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&lt;link rel="stylesheet" href="style.css"&gt;</w:t>
      </w:r>
    </w:p>
    <w:p w14:paraId="5BDB831C">
      <w:pPr>
        <w:spacing w:after="0"/>
        <w:ind w:left="288"/>
      </w:pPr>
      <w:r>
        <w:rPr>
          <w:rFonts w:ascii="Consolas" w:hAnsi="Consolas" w:eastAsia="Consolas"/>
          <w:sz w:val="18"/>
        </w:rPr>
        <w:t>&lt;/head&gt;</w:t>
      </w:r>
    </w:p>
    <w:p w14:paraId="77AC8A3F">
      <w:pPr>
        <w:spacing w:after="0"/>
        <w:ind w:left="288"/>
      </w:pPr>
      <w:r>
        <w:rPr>
          <w:rFonts w:ascii="Consolas" w:hAnsi="Consolas" w:eastAsia="Consolas"/>
          <w:sz w:val="18"/>
        </w:rPr>
        <w:t>&lt;body&gt;</w:t>
      </w:r>
    </w:p>
    <w:p w14:paraId="68C41899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&lt;h1&gt;Library Management System&lt;/h1&gt;</w:t>
      </w:r>
    </w:p>
    <w:p w14:paraId="13A19629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&lt;input type="text" id="search" placeholder="Search books..."</w:t>
      </w:r>
    </w:p>
    <w:p w14:paraId="436AEDA9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       onkeyup="searchBooks()"&gt;</w:t>
      </w:r>
    </w:p>
    <w:p w14:paraId="1D6165FE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&lt;div id="books"&gt;</w:t>
      </w:r>
    </w:p>
    <w:p w14:paraId="513A2B35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    &lt;div class="book"&gt;HTML Basics&lt;/div&gt;</w:t>
      </w:r>
    </w:p>
    <w:p w14:paraId="6C7E6D9C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    &lt;div class="book"&gt;CSS for Beginners&lt;/div&gt;</w:t>
      </w:r>
    </w:p>
    <w:p w14:paraId="5B75653C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    &lt;div class="book"&gt;JavaScript Guide&lt;/div&gt;</w:t>
      </w:r>
    </w:p>
    <w:p w14:paraId="50D69232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    &lt;div class="book"&gt;Python Programming&lt;/div&gt;</w:t>
      </w:r>
    </w:p>
    <w:p w14:paraId="167C6CD6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    &lt;div class="book"&gt;Web Development&lt;/div&gt;</w:t>
      </w:r>
    </w:p>
    <w:p w14:paraId="0EC1A10F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&lt;/div&gt;</w:t>
      </w:r>
    </w:p>
    <w:p w14:paraId="59B08226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&lt;script src="script.js"&gt;&lt;/script&gt;</w:t>
      </w:r>
    </w:p>
    <w:p w14:paraId="7C182295">
      <w:pPr>
        <w:spacing w:after="0"/>
        <w:ind w:left="288"/>
      </w:pPr>
      <w:r>
        <w:rPr>
          <w:rFonts w:ascii="Consolas" w:hAnsi="Consolas" w:eastAsia="Consolas"/>
          <w:sz w:val="18"/>
        </w:rPr>
        <w:t>&lt;/body&gt;</w:t>
      </w:r>
    </w:p>
    <w:p w14:paraId="520DC93F">
      <w:pPr>
        <w:spacing w:after="0"/>
        <w:ind w:left="288"/>
      </w:pPr>
      <w:r>
        <w:rPr>
          <w:rFonts w:ascii="Consolas" w:hAnsi="Consolas" w:eastAsia="Consolas"/>
          <w:sz w:val="18"/>
        </w:rPr>
        <w:t>&lt;/html&gt;</w:t>
      </w:r>
    </w:p>
    <w:p w14:paraId="79DE3286">
      <w:pPr>
        <w:spacing w:before="80"/>
      </w:pPr>
      <w:r>
        <w:rPr>
          <w:rFonts w:ascii="Times New Roman" w:hAnsi="Times New Roman"/>
          <w:b/>
          <w:sz w:val="24"/>
        </w:rPr>
        <w:t>File 2: style.css</w:t>
      </w:r>
    </w:p>
    <w:p w14:paraId="0B9C085C">
      <w:pPr>
        <w:spacing w:after="0"/>
        <w:ind w:left="288"/>
      </w:pPr>
      <w:r>
        <w:rPr>
          <w:rFonts w:ascii="Consolas" w:hAnsi="Consolas" w:eastAsia="Consolas"/>
          <w:sz w:val="18"/>
        </w:rPr>
        <w:t>body {</w:t>
      </w:r>
    </w:p>
    <w:p w14:paraId="6C5A4437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font-family: Arial, sans-serif;</w:t>
      </w:r>
    </w:p>
    <w:p w14:paraId="2127D32B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text-align: center;</w:t>
      </w:r>
    </w:p>
    <w:p w14:paraId="78A7695F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background-color: #f2f2f2;</w:t>
      </w:r>
    </w:p>
    <w:p w14:paraId="217FE362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padding: 20px;</w:t>
      </w:r>
    </w:p>
    <w:p w14:paraId="4AC313B6">
      <w:pPr>
        <w:spacing w:after="0"/>
        <w:ind w:left="288"/>
      </w:pPr>
      <w:r>
        <w:rPr>
          <w:rFonts w:ascii="Consolas" w:hAnsi="Consolas" w:eastAsia="Consolas"/>
          <w:sz w:val="18"/>
        </w:rPr>
        <w:t>}</w:t>
      </w:r>
    </w:p>
    <w:p w14:paraId="7EEB0579">
      <w:pPr>
        <w:spacing w:after="0"/>
        <w:ind w:left="288"/>
      </w:pPr>
      <w:r>
        <w:rPr>
          <w:rFonts w:ascii="Consolas" w:hAnsi="Consolas" w:eastAsia="Consolas"/>
          <w:sz w:val="18"/>
        </w:rPr>
        <w:t>h1 {</w:t>
      </w:r>
    </w:p>
    <w:p w14:paraId="31C04EDE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color: darkblue;</w:t>
      </w:r>
    </w:p>
    <w:p w14:paraId="07F69664">
      <w:pPr>
        <w:spacing w:after="0"/>
        <w:ind w:left="288"/>
      </w:pPr>
      <w:r>
        <w:rPr>
          <w:rFonts w:ascii="Consolas" w:hAnsi="Consolas" w:eastAsia="Consolas"/>
          <w:sz w:val="18"/>
        </w:rPr>
        <w:t>}</w:t>
      </w:r>
    </w:p>
    <w:p w14:paraId="5556A6AA">
      <w:pPr>
        <w:spacing w:after="0"/>
        <w:ind w:left="288"/>
      </w:pPr>
      <w:r>
        <w:rPr>
          <w:rFonts w:ascii="Consolas" w:hAnsi="Consolas" w:eastAsia="Consolas"/>
          <w:sz w:val="18"/>
        </w:rPr>
        <w:t>input {</w:t>
      </w:r>
    </w:p>
    <w:p w14:paraId="1D3F164E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width: 250px;</w:t>
      </w:r>
    </w:p>
    <w:p w14:paraId="3014BA9C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padding: 10px;</w:t>
      </w:r>
    </w:p>
    <w:p w14:paraId="0D7F1601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margin-bottom: 20px;</w:t>
      </w:r>
    </w:p>
    <w:p w14:paraId="000FF978">
      <w:pPr>
        <w:spacing w:after="0"/>
        <w:ind w:left="288"/>
      </w:pPr>
      <w:r>
        <w:rPr>
          <w:rFonts w:ascii="Consolas" w:hAnsi="Consolas" w:eastAsia="Consolas"/>
          <w:sz w:val="18"/>
        </w:rPr>
        <w:t>}</w:t>
      </w:r>
    </w:p>
    <w:p w14:paraId="41BA6F7F">
      <w:pPr>
        <w:spacing w:after="0"/>
        <w:ind w:left="288"/>
      </w:pPr>
      <w:r>
        <w:rPr>
          <w:rFonts w:ascii="Consolas" w:hAnsi="Consolas" w:eastAsia="Consolas"/>
          <w:sz w:val="18"/>
        </w:rPr>
        <w:t>.book {</w:t>
      </w:r>
    </w:p>
    <w:p w14:paraId="2796EAF9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background-color: white;</w:t>
      </w:r>
    </w:p>
    <w:p w14:paraId="1D6C1B90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padding: 15px;</w:t>
      </w:r>
    </w:p>
    <w:p w14:paraId="63F01932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margin: 10px auto;</w:t>
      </w:r>
    </w:p>
    <w:p w14:paraId="48398CD5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width: 250px;</w:t>
      </w:r>
    </w:p>
    <w:p w14:paraId="0631CCB4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border: 1px solid gray;</w:t>
      </w:r>
    </w:p>
    <w:p w14:paraId="3233114D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border-radius: 5px;</w:t>
      </w:r>
    </w:p>
    <w:p w14:paraId="76B495A1">
      <w:pPr>
        <w:spacing w:after="0"/>
        <w:ind w:left="288"/>
      </w:pPr>
      <w:r>
        <w:rPr>
          <w:rFonts w:ascii="Consolas" w:hAnsi="Consolas" w:eastAsia="Consolas"/>
          <w:sz w:val="18"/>
        </w:rPr>
        <w:t>}</w:t>
      </w:r>
    </w:p>
    <w:p w14:paraId="44459D5F">
      <w:pPr>
        <w:spacing w:after="0"/>
        <w:ind w:left="288"/>
      </w:pPr>
      <w:r>
        <w:rPr>
          <w:rFonts w:ascii="Consolas" w:hAnsi="Consolas" w:eastAsia="Consolas"/>
          <w:sz w:val="18"/>
        </w:rPr>
        <w:t>.book:hover {</w:t>
      </w:r>
    </w:p>
    <w:p w14:paraId="2EEADE1B">
      <w:pPr>
        <w:spacing w:after="0"/>
        <w:ind w:left="288" w:firstLine="395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>background-color: lightblue;</w:t>
      </w:r>
    </w:p>
    <w:p w14:paraId="198FB820">
      <w:pPr>
        <w:spacing w:after="0"/>
        <w:ind w:left="288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>}</w:t>
      </w:r>
    </w:p>
    <w:p w14:paraId="6C2A0495">
      <w:pPr>
        <w:spacing w:after="0"/>
        <w:ind w:left="288"/>
        <w:rPr>
          <w:rFonts w:ascii="Consolas" w:hAnsi="Consolas" w:eastAsia="Consolas"/>
          <w:sz w:val="18"/>
        </w:rPr>
      </w:pPr>
    </w:p>
    <w:p w14:paraId="65F20F68">
      <w:pPr>
        <w:spacing w:after="0"/>
        <w:ind w:left="288"/>
        <w:rPr>
          <w:rFonts w:ascii="Consolas" w:hAnsi="Consolas" w:eastAsia="Consolas"/>
          <w:sz w:val="18"/>
        </w:rPr>
      </w:pPr>
    </w:p>
    <w:p w14:paraId="1C900892">
      <w:pPr>
        <w:spacing w:after="0"/>
        <w:ind w:left="288"/>
        <w:rPr>
          <w:rFonts w:ascii="Consolas" w:hAnsi="Consolas" w:eastAsia="Consolas"/>
          <w:sz w:val="18"/>
        </w:rPr>
      </w:pPr>
    </w:p>
    <w:p w14:paraId="34C1DF1D">
      <w:pPr>
        <w:spacing w:after="0"/>
        <w:ind w:left="288"/>
        <w:rPr>
          <w:rFonts w:ascii="Consolas" w:hAnsi="Consolas" w:eastAsia="Consolas"/>
          <w:sz w:val="18"/>
        </w:rPr>
      </w:pPr>
    </w:p>
    <w:p w14:paraId="25F64F70">
      <w:pPr>
        <w:spacing w:after="0"/>
        <w:ind w:left="288"/>
        <w:rPr>
          <w:rFonts w:ascii="Consolas" w:hAnsi="Consolas" w:eastAsia="Consolas"/>
          <w:sz w:val="18"/>
        </w:rPr>
      </w:pPr>
    </w:p>
    <w:p w14:paraId="50EAEE15">
      <w:pPr>
        <w:spacing w:before="80"/>
      </w:pPr>
      <w:r>
        <w:rPr>
          <w:rFonts w:ascii="Times New Roman" w:hAnsi="Times New Roman"/>
          <w:b/>
          <w:sz w:val="24"/>
        </w:rPr>
        <w:t>File 3: script.js</w:t>
      </w:r>
    </w:p>
    <w:p w14:paraId="706F440D">
      <w:pPr>
        <w:spacing w:after="0"/>
        <w:ind w:left="288"/>
      </w:pPr>
      <w:r>
        <w:rPr>
          <w:rFonts w:ascii="Consolas" w:hAnsi="Consolas" w:eastAsia="Consolas"/>
          <w:sz w:val="18"/>
        </w:rPr>
        <w:t>function searchBooks() {</w:t>
      </w:r>
    </w:p>
    <w:p w14:paraId="4A075D33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let input = document.getElementById("search")</w:t>
      </w:r>
    </w:p>
    <w:p w14:paraId="4F5131AA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                  .value.toLowerCase();</w:t>
      </w:r>
    </w:p>
    <w:p w14:paraId="7D71FBD0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let books = document.getElementsByClassName("book");</w:t>
      </w:r>
    </w:p>
    <w:p w14:paraId="36B39330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</w:t>
      </w:r>
    </w:p>
    <w:p w14:paraId="316EC5A8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for (let i = 0; i &lt; books.length; i++) {</w:t>
      </w:r>
    </w:p>
    <w:p w14:paraId="22B3C629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    let title = books[i].innerText.toLowerCase();</w:t>
      </w:r>
    </w:p>
    <w:p w14:paraId="2B3AB291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</w:t>
      </w:r>
    </w:p>
    <w:p w14:paraId="65ECED38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    if (title.includes(input)) {</w:t>
      </w:r>
    </w:p>
    <w:p w14:paraId="348F22FF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        books[i].style.display = "block";</w:t>
      </w:r>
    </w:p>
    <w:p w14:paraId="35F3B050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    } else {</w:t>
      </w:r>
    </w:p>
    <w:p w14:paraId="38FF95A5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        books[i].style.display = "none";</w:t>
      </w:r>
    </w:p>
    <w:p w14:paraId="2072C14C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    }</w:t>
      </w:r>
    </w:p>
    <w:p w14:paraId="14AF7FA1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}</w:t>
      </w:r>
    </w:p>
    <w:p w14:paraId="268505C0">
      <w:pPr>
        <w:spacing w:after="0"/>
        <w:ind w:left="288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>}</w:t>
      </w:r>
    </w:p>
    <w:p w14:paraId="44931217">
      <w:pPr>
        <w:numPr>
          <w:ilvl w:val="0"/>
          <w:numId w:val="7"/>
        </w:numPr>
        <w:spacing w:before="160" w:after="6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OUTPUT</w:t>
      </w:r>
    </w:p>
    <w:p w14:paraId="47FADB0D">
      <w:pPr>
        <w:numPr>
          <w:numId w:val="0"/>
        </w:numPr>
        <w:spacing w:before="160" w:after="60"/>
        <w:rPr>
          <w:rFonts w:hint="default" w:ascii="Times New Roman" w:hAnsi="Times New Roman"/>
          <w:b/>
          <w:sz w:val="24"/>
          <w:lang w:val="en-IN"/>
        </w:rPr>
      </w:pPr>
      <w:r>
        <w:rPr>
          <w:rFonts w:hint="default" w:ascii="Times New Roman" w:hAnsi="Times New Roman"/>
          <w:b/>
          <w:sz w:val="24"/>
          <w:lang w:val="en-IN"/>
        </w:rPr>
        <w:drawing>
          <wp:inline distT="0" distB="0" distL="114300" distR="114300">
            <wp:extent cx="6301105" cy="3168015"/>
            <wp:effectExtent l="0" t="0" r="8255" b="1905"/>
            <wp:docPr id="1" name="Picture 1" descr="program-1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rogram-1 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1B4A5A8">
      <w:pPr>
        <w:spacing w:after="0"/>
        <w:ind w:left="288"/>
        <w:rPr>
          <w:rFonts w:ascii="Consolas" w:hAnsi="Consolas" w:eastAsia="Consolas"/>
          <w:sz w:val="18"/>
        </w:rPr>
      </w:pPr>
    </w:p>
    <w:p w14:paraId="52B7C4C9">
      <w:pPr>
        <w:spacing w:before="160" w:after="60"/>
      </w:pPr>
      <w:r>
        <w:rPr>
          <w:rFonts w:hint="default"/>
          <w:b/>
          <w:sz w:val="24"/>
          <w:lang w:val="en-IN"/>
        </w:rPr>
        <w:t>6</w:t>
      </w:r>
      <w:r>
        <w:rPr>
          <w:rFonts w:ascii="Times New Roman" w:hAnsi="Times New Roman"/>
          <w:b/>
          <w:sz w:val="24"/>
        </w:rPr>
        <w:t>. RESULT</w:t>
      </w:r>
    </w:p>
    <w:p w14:paraId="61923868">
      <w:r>
        <w:t>The Library Management System webpage was created successfully using HTML, CSS, and JavaScript. It displays available books and allows users to search for books dynamically.</w:t>
      </w:r>
    </w:p>
    <w:p w14:paraId="4CE69619"/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DC9891"/>
    <w:multiLevelType w:val="singleLevel"/>
    <w:tmpl w:val="A7DC9891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0C11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291</Words>
  <Characters>1913</Characters>
  <Lines>0</Lines>
  <Paragraphs>0</Paragraphs>
  <TotalTime>2</TotalTime>
  <ScaleCrop>false</ScaleCrop>
  <LinksUpToDate>false</LinksUpToDate>
  <CharactersWithSpaces>2354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NITTA LOKESH</cp:lastModifiedBy>
  <dcterms:modified xsi:type="dcterms:W3CDTF">2026-10-13T16:23:05Z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eyJoZGlkIjoiOWU2YTQ2YjVkZWUyNjM3YzFhMDNiMGY4NzgxZmM4ZDMiLCJ1c2VySWQiOiI1NDk3NjYwNzQ4NjkifQ==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BCA3CFAC139242ECBD8C2C53711B467D_13</vt:lpwstr>
  </property>
</Properties>
</file>