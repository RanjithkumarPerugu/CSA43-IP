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9B70B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INTERNET PROGRAMMING LAB RECORD</w:t>
      </w:r>
    </w:p>
    <w:p w14:paraId="38AEDFF8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PROGRAM 11</w:t>
      </w:r>
    </w:p>
    <w:p w14:paraId="0A051316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HOME FINDER – ONLINE REAL ESTATE PLATFORM</w:t>
      </w:r>
    </w:p>
    <w:p w14:paraId="055B2E7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Name: P. Ranjithkumar</w:t>
      </w:r>
    </w:p>
    <w:p w14:paraId="3613ACE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Register Number: 192411119</w:t>
      </w:r>
    </w:p>
    <w:p w14:paraId="3CFCD321">
      <w:pP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>Course code:CSA4304</w:t>
      </w:r>
    </w:p>
    <w:p w14:paraId="29350EED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AIM</w:t>
      </w:r>
    </w:p>
    <w:p w14:paraId="5CCDA75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design a simple, responsive Home Finder website that helps users browse residential and commercial properties, filter listings by location and property type, and view basic property details using HTML, CSS, and JavaScript.</w:t>
      </w:r>
    </w:p>
    <w:p w14:paraId="2D6CF13C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TOOL REQUIRED</w:t>
      </w:r>
    </w:p>
    <w:p w14:paraId="497372C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HTML5, CSS3, JavaScript, and a web browser such as Google Chrome or Microsoft Edge.</w:t>
      </w:r>
    </w:p>
    <w:p w14:paraId="03DC2C4E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ALGORITHM</w:t>
      </w:r>
    </w:p>
    <w:p w14:paraId="3E38D8FB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Start the program.</w:t>
      </w:r>
    </w:p>
    <w:p w14:paraId="1378D784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Create the webpage structure using HTML.</w:t>
      </w:r>
    </w:p>
    <w:p w14:paraId="2D77DE6D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Add property cards containing name, location, type, and price.</w:t>
      </w:r>
    </w:p>
    <w:p w14:paraId="4E94D2C3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Style the webpage and property cards using CSS.</w:t>
      </w:r>
    </w:p>
    <w:p w14:paraId="2D0DF3B3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Use JavaScript to filter properties by location and type.</w:t>
      </w:r>
    </w:p>
    <w:p w14:paraId="14D323E4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Display a message when a user selects View Details.</w:t>
      </w:r>
    </w:p>
    <w:p w14:paraId="1E64A6D9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Open index.html in a browser and test the filters.</w:t>
      </w:r>
    </w:p>
    <w:p w14:paraId="45E53817">
      <w:pPr>
        <w:pStyle w:val="29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Stop the program.</w:t>
      </w:r>
    </w:p>
    <w:p w14:paraId="4C53CE35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PROGRAM</w:t>
      </w:r>
    </w:p>
    <w:p w14:paraId="264F7990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index.html</w:t>
      </w:r>
    </w:p>
    <w:p w14:paraId="22268AC3">
      <w:pPr>
        <w:ind w:left="17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&lt;!DOCTYPE html&gt;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&lt;html lang="en"&gt;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&lt;head&gt;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&lt;meta charset="UTF-8"&gt;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&lt;meta name="viewport" content="width=device-width, initial-scale=1.0"&gt;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&lt;title&gt;Home Finder&lt;/title&gt;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&lt;link rel="stylesheet" href="style.css"&gt;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&lt;/head&gt;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&lt;body&gt;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&lt;header&gt;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&lt;h1&gt;Home Finder&lt;/h1&gt;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&lt;p&gt;Find a place that feels like home&lt;/p&gt;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&lt;/header&gt;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&lt;main&gt;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&lt;h2&gt;Available Properties&lt;/h2&gt;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&lt;div class="filters"&gt;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&lt;input id="location" type="text" placeholder="Search by location"&gt;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&lt;select id="type"&gt;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&lt;option value="all"&gt;All Property Types&lt;/option&gt;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&lt;option value="Apartment"&gt;Apartment&lt;/option&gt;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&lt;option value="House"&gt;House&lt;/option&gt;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&lt;option value="Commercial"&gt;Commercial&lt;/option&gt;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&lt;/select&gt;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&lt;button onclick="searchProperties()"&gt;Search&lt;/button&gt;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&lt;/div&gt;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&lt;section class="property-grid"&gt;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&lt;article class="property" data-location="chennai" data-type="Apartment"&gt;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&lt;div class="property-image"&gt;🏢&lt;/div&gt;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&lt;h3&gt;Modern City Apartment&lt;/h3&gt;&lt;p&gt;Location: Chennai&lt;/p&gt;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&lt;p&gt;Type: Apartment&lt;/p&gt;&lt;p class="price"&gt;₹45,00,000&lt;/p&gt;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&lt;button onclick="viewDetails('Modern City Apartment')"&gt;View Details&lt;/button&gt;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&lt;/article&gt;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&lt;article class="property" data-location="bangalore" data-type="House"&gt;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&lt;div class="property-image"&gt;🏡&lt;/div&gt;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&lt;h3&gt;Family Garden House&lt;/h3&gt;&lt;p&gt;Location: Bangalore&lt;/p&gt;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&lt;p&gt;Type: House&lt;/p&gt;&lt;p class="price"&gt;₹78,00,000&lt;/p&gt;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&lt;button onclick="viewDetails('Family Garden House')"&gt;View Details&lt;/button&gt;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&lt;/article&gt;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&lt;article class="property" data-location="hyderabad" data-type="Commercial"&gt;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&lt;div class="property-image"&gt;🏬&lt;/div&gt;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&lt;h3&gt;Business Office Space&lt;/h3&gt;&lt;p&gt;Location: Hyderabad&lt;/p&gt;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&lt;p&gt;Type: Commercial&lt;/p&gt;&lt;p class="price"&gt;₹60,00,000&lt;/p&gt;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&lt;button onclick="viewDetails('Business Office Space')"&gt;View Details&lt;/button&gt;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&lt;/article&gt;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&lt;article class="property" data-location="chennai" data-type="House"&gt;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&lt;div class="property-image"&gt;🏠&lt;/div&gt;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&lt;h3&gt;Suburban Family Home&lt;/h3&gt;&lt;p&gt;Location: Chennai&lt;/p&gt;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&lt;p&gt;Type: House&lt;/p&gt;&lt;p class="price"&gt;₹55,00,000&lt;/p&gt;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  &lt;button onclick="viewDetails('Suburban Family Home')"&gt;View Details&lt;/button&gt;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&lt;/article&gt;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&lt;/section&gt;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&lt;p id="message" aria-live="polite"&gt;&lt;/p&gt;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&lt;/main&gt;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&lt;footer&gt;&lt;p&gt;© 2026 Home Finder&lt;/p&gt;&lt;/footer&gt;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&lt;script src="script.js"&gt;&lt;/script&gt;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&lt;/body&gt;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&lt;/html&gt;</w:t>
      </w:r>
    </w:p>
    <w:p w14:paraId="1788E265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style.css</w:t>
      </w:r>
    </w:p>
    <w:p w14:paraId="30DEF4B3">
      <w:pPr>
        <w:ind w:left="17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* { box-sizing: border-box;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body { margin: 0; font-family: Arial, sans-serif; color: #24313b; background: #f3f7f6;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header { text-align: center; color: white; background: #176b61; padding: 24px 12px;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header h1 { margin: 0;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main { max-width: 1050px; margin: 24px auto; padding: 0 16px;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.filters { display: flex; flex-wrap: wrap; gap: 10px; margin-bottom: 22px;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input, select, button { padding: 10px; border: 1px solid #b7c9c5; border-radius: 5px;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input { flex: 1; min-width: 180px;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button { color: white; background: #176b61; border: none; cursor: pointer;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button:hover { background: #104d46;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.property-grid { display: grid; grid-template-columns: repeat(3, 1fr); gap: 16px;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.property { background: white; padding: 16px; border-radius: 9px; box-shadow: 0 2px 8px #dce5e2;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.property-image { padding: 20px; text-align: center; font-size: 48px; background: #e1f0ec; border-radius: 7px;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.price { font-weight: bold; color: #176b61;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footer { text-align: center; padding: 14px; background: #e1ebe8;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@media (max-width: 750px) { .property-grid { grid-template-columns: repeat(2, 1fr); }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@media (max-width: 480px) { .property-grid { grid-template-columns: 1fr; } }</w:t>
      </w:r>
    </w:p>
    <w:p w14:paraId="7281525B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script.js</w:t>
      </w:r>
    </w:p>
    <w:p w14:paraId="2B06BC3B">
      <w:pPr>
        <w:ind w:left="17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function searchProperties()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const location = document.getElementById("location").value.trim().toLowerCase();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const type = document.getElementById("type").value;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const properties = document.querySelectorAll(".property");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let count = 0;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properties.forEach(function(property)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const locationMatches = location === "" || property.dataset.location.includes(location);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const typeMatches = type === "all" || property.dataset.type === type;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if (locationMatches &amp;&amp; typeMatches)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property.style.display = "block";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count++;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} else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  property.style.display = "none";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});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document.getElementById("message").textContent = count + " property/properties found.";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function viewDetails(name) {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document.getElementById("message").textContent =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 xml:space="preserve">    "You selected: " + name + ". Contact the property agent for more information.";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</w:rPr>
        <w:t>}</w:t>
      </w:r>
    </w:p>
    <w:p w14:paraId="2D1F863E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OUTPUT</w:t>
      </w:r>
    </w:p>
    <w:p w14:paraId="56788A1B">
      <w:pPr>
        <w:rPr>
          <w:rFonts w:hint="default"/>
        </w:rPr>
      </w:pPr>
      <w:r>
        <w:drawing>
          <wp:inline distT="0" distB="0" distL="114300" distR="114300">
            <wp:extent cx="6300470" cy="3220720"/>
            <wp:effectExtent l="0" t="0" r="889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38E334C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RESULT</w:t>
      </w:r>
    </w:p>
    <w:p w14:paraId="3693335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Thus, a responsive Home Finder online real estate webpage was created using HTML, CSS, and JavaScript. It supports property listings, location and property-type filtering, and a basic property details message. This is a frontend demonstration and does not connect to a real database, Google Maps, user login, or property transaction service.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FE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662</Words>
  <Characters>5098</Characters>
  <Lines>0</Lines>
  <Paragraphs>0</Paragraphs>
  <TotalTime>12</TotalTime>
  <ScaleCrop>false</ScaleCrop>
  <LinksUpToDate>false</LinksUpToDate>
  <CharactersWithSpaces>5969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NITTA LOKESH</cp:lastModifiedBy>
  <dcterms:modified xsi:type="dcterms:W3CDTF">2026-10-20T03:17:04Z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0232EED4B4B64616BAF9EC7F1B60BF9D_13</vt:lpwstr>
  </property>
</Properties>
</file>