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87229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INTERNET PROGRAMMING LAB RECORD</w:t>
      </w:r>
    </w:p>
    <w:p w14:paraId="0DE3BCE1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PROGRAM 10</w:t>
      </w:r>
    </w:p>
    <w:p w14:paraId="5491F076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STYLEHUB – ONLINE FASHION RETAILER</w:t>
      </w:r>
    </w:p>
    <w:p w14:paraId="0295FA1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Name: P. Ranjithkumar</w:t>
      </w:r>
    </w:p>
    <w:p w14:paraId="52E4B311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Register Number: 192411119</w:t>
      </w:r>
    </w:p>
    <w:p w14:paraId="5AF70814">
      <w:pP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>Course code:CSA4304</w:t>
      </w:r>
    </w:p>
    <w:p w14:paraId="6D490420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AIM</w:t>
      </w:r>
    </w:p>
    <w:p w14:paraId="0303047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design a simple responsive online fashion shopping webpage named StyleHub using HTML, CSS, and JavaScript. The page displays fashion products, allows users to filter products by category, and add items to a shopping cart.</w:t>
      </w:r>
    </w:p>
    <w:p w14:paraId="2BB9A6CC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TOOL REQUIRED</w:t>
      </w:r>
    </w:p>
    <w:p w14:paraId="63E8A5B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HTML5, CSS3, JavaScript, and a web browser (Google Chrome or Microsoft Edge).</w:t>
      </w:r>
    </w:p>
    <w:p w14:paraId="42310E9C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ALGORITHM</w:t>
      </w:r>
    </w:p>
    <w:p w14:paraId="14B01970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Start the program.</w:t>
      </w:r>
    </w:p>
    <w:p w14:paraId="793AC966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Create the webpage structure using HTML.</w:t>
      </w:r>
    </w:p>
    <w:p w14:paraId="5B0489AC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Apply styling and responsive layout using CSS.</w:t>
      </w:r>
    </w:p>
    <w:p w14:paraId="3DC128EF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Display fashion products with their names, categories, and prices.</w:t>
      </w:r>
    </w:p>
    <w:p w14:paraId="1B1EEF6C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 JavaScript to filter products by category.</w:t>
      </w:r>
    </w:p>
    <w:p w14:paraId="1F82F078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When the user clicks Add to Cart, update and display the cart count.</w:t>
      </w:r>
    </w:p>
    <w:p w14:paraId="619E97CE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Open index.html in a browser and test the page.</w:t>
      </w:r>
    </w:p>
    <w:p w14:paraId="59A3A454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Stop the program.</w:t>
      </w:r>
    </w:p>
    <w:p w14:paraId="0B5A30C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PROGRAM</w:t>
      </w:r>
    </w:p>
    <w:p w14:paraId="3D72F882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index.html</w:t>
      </w:r>
    </w:p>
    <w:p w14:paraId="7BC7FCDC">
      <w:pPr>
        <w:spacing w:after="120"/>
        <w:ind w:left="216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&lt;!DOCTYPE html&gt;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&lt;html lang="en"&gt;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&lt;head&gt;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&lt;meta charset="UTF-8"&gt;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&lt;meta name="viewport" content="width=device-width, initial-scale=1.0"&gt;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&lt;title&gt;StyleHub - Fashion Store&lt;/title&gt;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&lt;link rel="stylesheet" href="style.css"&gt;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&lt;/head&gt;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&lt;body&gt;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&lt;header&gt;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&lt;h1&gt;StyleHub&lt;/h1&gt;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&lt;p&gt;Fashion for Every Day&lt;/p&gt;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&lt;div class="cart"&gt;Cart: &lt;span id="cart-count"&gt;0&lt;/span&gt;&lt;/div&gt;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&lt;/header&gt;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&lt;main&gt;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&lt;h2&gt;Explore Fashion&lt;/h2&gt;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&lt;label for="category"&gt;Filter by category:&lt;/label&gt;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&lt;select id="category" onchange="filterProducts()"&gt;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&lt;option value="all"&gt;All Products&lt;/option&gt;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&lt;option value="Men"&gt;Men&lt;/option&gt;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&lt;option value="Women"&gt;Women&lt;/option&gt;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&lt;option value="Accessories"&gt;Accessories&lt;/option&gt;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&lt;/select&gt;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&lt;section id="products" class="product-grid"&gt;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class="product" data-category="Men"&gt;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class="product-image"&gt;👕&lt;/div&gt;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&lt;h3&gt;Classic T-Shirt&lt;/h3&gt;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&lt;p&gt;Category: Men&lt;/p&gt;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 class="price"&gt;₹499&lt;/p&gt;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onclick="addToCart()"&gt;Add to Cart&lt;/button&gt;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class="product" data-category="Women"&gt;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class="product-image"&gt;👗&lt;/div&gt;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&lt;h3&gt;Summer Dress&lt;/h3&gt;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&lt;p&gt;Category: Women&lt;/p&gt;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 class="price"&gt;₹999&lt;/p&gt;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onclick="addToCart()"&gt;Add to Cart&lt;/button&gt;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class="product" data-category="Accessories"&gt;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class="product-image"&gt;👜&lt;/div&gt;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&lt;h3&gt;Everyday Bag&lt;/h3&gt;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&lt;p&gt;Category: Accessories&lt;/p&gt;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 class="price"&gt;₹799&lt;/p&gt;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onclick="addToCart()"&gt;Add to Cart&lt;/button&gt;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class="product" data-category="Men"&gt;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class="product-image"&gt;👟&lt;/div&gt;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&lt;h3&gt;Casual Sneakers&lt;/h3&gt;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&lt;p&gt;Category: Men&lt;/p&gt;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 class="price"&gt;₹1,299&lt;/p&gt;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onclick="addToCart()"&gt;Add to Cart&lt;/button&gt;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&lt;/section&gt;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&lt;p id="message" aria-live="polite"&gt;&lt;/p&gt;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&lt;/main&gt;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&lt;footer&gt;&lt;p&gt;© 2026 StyleHub Fashion Store&lt;/p&gt;&lt;/footer&gt;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&lt;script src="script.js"&gt;&lt;/script&gt;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&lt;/body&gt;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&lt;/html&gt;</w:t>
      </w:r>
    </w:p>
    <w:p w14:paraId="28DC7ED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style.css</w:t>
      </w:r>
    </w:p>
    <w:p w14:paraId="6F4A15D3">
      <w:pPr>
        <w:spacing w:after="120"/>
        <w:ind w:left="216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*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box-sizing: border-box;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body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margin: 0;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font-family: Arial, sans-serif;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#f7f4f8;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color: #292333;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header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#552b63;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color: white;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20px;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text-align: center;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position: relative;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header h1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margin: 0;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.cart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margin-top: 8px;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font-weight: bold;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main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max-width: 1000px;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margin: 25px auto;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0 16px;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select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8px;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margin: 10px 0 20px;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.product-grid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display: grid;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grid-template-columns: repeat(4, 1fr);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gap: 16px;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.product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white;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border-radius: 10px;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16px;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text-align: center;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box-shadow: 0 2px 8px #ddd;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.product-image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font-size: 48px;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#f0e7f3;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border-radius: 8px;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15px;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.price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color: #552b63;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font-weight: bold;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button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#552b63;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color: white;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border: 0;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border-radius: 5px;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9px 12px;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cursor: pointer;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button:hover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#754187;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footer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text-align: center;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padding: 15px;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background: #eee5f1;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@media (max-width: 750px)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.product-grid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grid-template-columns: repeat(2, 1fr);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@media (max-width: 450px)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.product-grid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grid-template-columns: 1fr;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</w:p>
    <w:p w14:paraId="46BAC8D2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script.js</w:t>
      </w:r>
    </w:p>
    <w:p w14:paraId="65E09714">
      <w:pPr>
        <w:spacing w:after="120"/>
        <w:ind w:left="216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let cartCount = 0;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function addToCart()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cartCount++;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document.getElementById("cart-count").textContent = cartCount;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document.getElementById("message").textContent =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"Product added to cart successfully!";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function filterProducts()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const selectedCategory = document.getElementById("category").value;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const products = document.querySelectorAll(".product");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products.forEach(function(product)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const productCategory = product.dataset.category;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if (selectedCategory === "all" || productCategory === selectedCategory)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product.style.display = "block";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} else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product.style.display = "none";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});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</w:p>
    <w:p w14:paraId="717EC403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OUTPUT</w:t>
      </w:r>
    </w:p>
    <w:p w14:paraId="2531C969">
      <w:pPr>
        <w:rPr>
          <w:rFonts w:hint="default"/>
        </w:rPr>
      </w:pPr>
      <w:r>
        <w:drawing>
          <wp:inline distT="0" distB="0" distL="114300" distR="114300">
            <wp:extent cx="6309360" cy="2894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461C6F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</w:t>
      </w:r>
    </w:p>
    <w:p w14:paraId="6C5C209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a simple responsive StyleHub online fashion retailer webpage was created using HTML, CSS, and JavaScript. Product category filtering and cart-count updating work on the frontend. This is a demonstration webpage; it does not process real payments or store orders in a backend database.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01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613</Words>
  <Characters>4505</Characters>
  <Lines>0</Lines>
  <Paragraphs>0</Paragraphs>
  <TotalTime>1</TotalTime>
  <ScaleCrop>false</ScaleCrop>
  <LinksUpToDate>false</LinksUpToDate>
  <CharactersWithSpaces>5357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2026-10-15T08:34:14Z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A8BF128BCF044984AFB756BCAAA31B93_13</vt:lpwstr>
  </property>
</Properties>
</file>