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DD1803">
      <w:pPr>
        <w:jc w:val="center"/>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INTERNET PROGRAMMING LAB</w:t>
      </w:r>
    </w:p>
    <w:p w14:paraId="1CF487D5">
      <w:pPr>
        <w:jc w:val="center"/>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EXPERIMENT – 5</w:t>
      </w:r>
    </w:p>
    <w:p w14:paraId="0EDBE3B9">
      <w:pPr>
        <w:jc w:val="center"/>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ONLINE FLIGHT RESERVATION SYSTEM</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3886D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6610A5D5">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Name</w:t>
            </w:r>
          </w:p>
        </w:tc>
        <w:tc>
          <w:tcPr>
            <w:tcW w:w="4968" w:type="dxa"/>
          </w:tcPr>
          <w:p w14:paraId="5DECCAA6">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 Ranjithkumar</w:t>
            </w:r>
          </w:p>
        </w:tc>
      </w:tr>
      <w:tr w14:paraId="67F38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444C9DF">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Register Number</w:t>
            </w:r>
          </w:p>
        </w:tc>
        <w:tc>
          <w:tcPr>
            <w:tcW w:w="4968" w:type="dxa"/>
          </w:tcPr>
          <w:p w14:paraId="4E440454">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192411119</w:t>
            </w:r>
          </w:p>
        </w:tc>
      </w:tr>
      <w:tr w14:paraId="14BDC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90D0829">
            <w:pPr>
              <w:spacing w:after="0" w:line="240" w:lineRule="auto"/>
              <w:rPr>
                <w:rFonts w:hint="default" w:ascii="Times New Roman" w:hAnsi="Times New Roman" w:cs="Times New Roman"/>
                <w:color w:val="auto"/>
                <w:sz w:val="24"/>
                <w:szCs w:val="24"/>
                <w:lang w:val="en-IN"/>
              </w:rPr>
            </w:pPr>
            <w:r>
              <w:rPr>
                <w:rFonts w:hint="default" w:ascii="Times New Roman" w:hAnsi="Times New Roman" w:cs="Times New Roman"/>
                <w:color w:val="auto"/>
                <w:sz w:val="24"/>
                <w:szCs w:val="24"/>
                <w:lang w:val="en-IN"/>
              </w:rPr>
              <w:t>Course code</w:t>
            </w:r>
          </w:p>
        </w:tc>
        <w:tc>
          <w:tcPr>
            <w:tcW w:w="4968" w:type="dxa"/>
          </w:tcPr>
          <w:p w14:paraId="2F5BD12C">
            <w:pPr>
              <w:spacing w:after="0" w:line="240" w:lineRule="auto"/>
              <w:rPr>
                <w:rFonts w:hint="default" w:ascii="Times New Roman" w:hAnsi="Times New Roman" w:cs="Times New Roman"/>
                <w:color w:val="auto"/>
                <w:sz w:val="24"/>
                <w:szCs w:val="24"/>
                <w:lang w:val="en-IN"/>
              </w:rPr>
            </w:pPr>
            <w:r>
              <w:rPr>
                <w:rFonts w:hint="default" w:ascii="Times New Roman" w:hAnsi="Times New Roman" w:cs="Times New Roman"/>
                <w:color w:val="auto"/>
                <w:sz w:val="24"/>
                <w:szCs w:val="24"/>
                <w:lang w:val="en-IN"/>
              </w:rPr>
              <w:t>CSA4304</w:t>
            </w:r>
          </w:p>
        </w:tc>
      </w:tr>
    </w:tbl>
    <w:p w14:paraId="59FBAE5A">
      <w:pPr>
        <w:pStyle w:val="2"/>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AIM</w:t>
      </w:r>
    </w:p>
    <w:p w14:paraId="190A48A0">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To design a simple Online Flight Reservation System using HTML, CSS, and JavaScript that allows users to search for flights by entering the departure and destination cities and view the available flights and fares.</w:t>
      </w:r>
    </w:p>
    <w:p w14:paraId="0154B6B6">
      <w:pPr>
        <w:pStyle w:val="2"/>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TOOL REQUIRED</w:t>
      </w:r>
    </w:p>
    <w:p w14:paraId="7CA9D04C">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 Visual Studio Code or any text editor</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2. Web browser (Google Chrome, Microsoft Edge, etc.)</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3. HTML, CSS, and JavaScript</w:t>
      </w:r>
    </w:p>
    <w:p w14:paraId="7474EA8E">
      <w:pPr>
        <w:pStyle w:val="2"/>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ALGORITHM</w:t>
      </w:r>
    </w:p>
    <w:p w14:paraId="1FDEB243">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 Start the program.</w:t>
      </w:r>
    </w:p>
    <w:p w14:paraId="1C5B13B7">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2. Create an HTML page containing input fields for the departure and destination cities.</w:t>
      </w:r>
    </w:p>
    <w:p w14:paraId="57FC4E51">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3. Use CSS to style the page, search form, and flight result cards.</w:t>
      </w:r>
    </w:p>
    <w:p w14:paraId="4A5C5129">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4. Create sample flight data in JavaScript with source, destination, flight name, and fare.</w:t>
      </w:r>
    </w:p>
    <w:p w14:paraId="76129EB8">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5. Read the cities entered by the user and compare them with the sample flight data.</w:t>
      </w:r>
    </w:p>
    <w:p w14:paraId="487A5169">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6. Display matching flights and their fares. If no flight matches, display a message.</w:t>
      </w:r>
    </w:p>
    <w:p w14:paraId="2531B584">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7. Stop the program.</w:t>
      </w:r>
    </w:p>
    <w:p w14:paraId="62BC3472">
      <w:pPr>
        <w:pStyle w:val="2"/>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PROGRAM</w:t>
      </w:r>
    </w:p>
    <w:p w14:paraId="35BE47B3">
      <w:pPr>
        <w:pStyle w:val="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File 1: index.html</w:t>
      </w:r>
    </w:p>
    <w:p w14:paraId="24695E92">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&lt;!DOCTYPE html&gt;</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&lt;html lang="en"&gt;</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&lt;head&gt;</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xml:space="preserve">  &lt;meta charset="UTF-8"&gt;</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xml:space="preserve">  &lt;meta name="viewport" content="width=device-width, initial-scale=1.0"&gt;</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xml:space="preserve">  &lt;title&gt;Online Flight Reservation&lt;/title&gt;</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xml:space="preserve">  &lt;link rel="stylesheet" href="style.css"&gt;</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&lt;/head&gt;</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&lt;body&gt;</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xml:space="preserve">  &lt;div class="container"&gt;</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xml:space="preserve">    &lt;h1&gt;Online Flight Reservation&lt;/h1&gt;</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xml:space="preserve">    &lt;p&gt;Search available flights and check fares&lt;/p&gt;</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xml:space="preserve">    &lt;div class="search-box"&gt;</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xml:space="preserve">      &lt;input type="text" id="from" placeholder="Departure city"&gt;</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xml:space="preserve">      &lt;input type="text" id="to" placeholder="Destination city"&gt;</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xml:space="preserve">      &lt;button onclick="searchFlights()"&gt;Search Flights&lt;/button&gt;</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xml:space="preserve">    &lt;/div&gt;</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xml:space="preserve">    &lt;div id="results"&gt;&lt;/div&gt;</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xml:space="preserve">  &lt;/div&gt;</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xml:space="preserve">  &lt;script src="script.js"&gt;&lt;/script&gt;</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&lt;/body&gt;</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&lt;/html&gt;</w:t>
      </w:r>
    </w:p>
    <w:p w14:paraId="5516690A">
      <w:pPr>
        <w:pStyle w:val="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File 2: style.css</w:t>
      </w:r>
    </w:p>
    <w:p w14:paraId="4C688D2B">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body {</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xml:space="preserve">  font-family: Arial, sans-serif;</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xml:space="preserve">  background: #eef4fa;</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xml:space="preserve">  margin: 0;</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xml:space="preserve">  padding: 20px;</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.container {</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xml:space="preserve">  max-width: 800px;</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xml:space="preserve">  margin: 30px auto;</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xml:space="preserve">  background: white;</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xml:space="preserve">  padding: 25px;</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xml:space="preserve">  border-radius: 10px;</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xml:space="preserve">  text-align: center;</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xml:space="preserve">  box-shadow: 0 3px 12px #ccd4dd;</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h1 { color: #174a7e; }</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.search-box {</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xml:space="preserve">  display: flex;</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xml:space="preserve">  gap: 10px;</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xml:space="preserve">  justify-content: center;</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xml:space="preserve">  flex-wrap: wrap;</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xml:space="preserve">  margin: 20px 0;</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input, button {</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xml:space="preserve">  padding: 12px;</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xml:space="preserve">  border: 1px solid #bbb;</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xml:space="preserve">  border-radius: 5px;</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xml:space="preserve">  font-size: 15px;</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button {</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xml:space="preserve">  background: #1769aa;</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xml:space="preserve">  color: white;</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xml:space="preserve">  border: none;</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xml:space="preserve">  cursor: pointer;</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button:hover { background: #0d4f85; }</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.flight {</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xml:space="preserve">  border: 1px solid #d5e0eb;</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xml:space="preserve">  padding: 15px;</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xml:space="preserve">  margin: 12px 0;</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xml:space="preserve">  border-radius: 7px;</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xml:space="preserve">  text-align: left;</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.flight h3 { margin-top: 0; color: #174a7e; }</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.fare { font-weight: bold; color: #16804a; }</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@media (max-width: 600px) {</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xml:space="preserve">  .container { padding: 15px; margin: 10px auto; }</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xml:space="preserve">  input, button { width: 100%; box-sizing: border-box; }</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xml:space="preserve">  .search-box { flex-direction: column; }</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w:t>
      </w:r>
    </w:p>
    <w:p w14:paraId="651CAF3F">
      <w:pPr>
        <w:pStyle w:val="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File 3: script.js</w:t>
      </w:r>
    </w:p>
    <w:p w14:paraId="552F1E11">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const flights = [</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xml:space="preserve">  { name: "Air India AI101", from: "Chennai", to: "Delhi", fare: 5200 },</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xml:space="preserve">  { name: "IndiGo 6E202", from: "Chennai", to: "Mumbai", fare: 4300 },</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xml:space="preserve">  { name: "SpiceJet SG303", from: "Bengaluru", to: "Hyderabad", fare: 2800 },</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xml:space="preserve">  { name: "IndiGo 6E404", from: "Delhi", to: "Chennai", fare: 5100 },</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xml:space="preserve">  { name: "Air India AI505", from: "Mumbai", to: "Bengaluru", fare: 3900 }</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function searchFlights() {</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xml:space="preserve">  const from = document.getElementById("from").value.trim().toLowerCase();</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xml:space="preserve">  const to = document.getElementById("to").value.trim().toLowerCase();</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xml:space="preserve">  const results = document.getElementById("results");</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xml:space="preserve">  if (!from || !to) {</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xml:space="preserve">    results.innerHTML = "&lt;p&gt;Please enter both departure and destination cities.&lt;/p&gt;";</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xml:space="preserve">    return;</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xml:space="preserve">  }</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xml:space="preserve">  const found = flights.filter(f =&gt;</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xml:space="preserve">    f.from.toLowerCase() === from &amp;&amp; f.to.toLowerCase() === to</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xml:space="preserve">  );</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xml:space="preserve">  if (found.length === 0) {</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xml:space="preserve">    results.innerHTML = "&lt;p&gt;No flights found for this route.&lt;/p&gt;";</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xml:space="preserve">    return;</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xml:space="preserve">  }</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xml:space="preserve">  results.innerHTML = found.map(f =&gt; `</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xml:space="preserve">    &lt;div class="flight"&gt;</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xml:space="preserve">      &lt;h3&gt;${f.name}&lt;/h3&gt;</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xml:space="preserve">      &lt;p&gt;&lt;strong&gt;From:&lt;/strong&gt; ${f.from}&lt;/p&gt;</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xml:space="preserve">      &lt;p&gt;&lt;strong&gt;To:&lt;/strong&gt; ${f.to}&lt;/p&gt;</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xml:space="preserve">      &lt;p class="fare"&gt;Fare: ₹${f.fare}&lt;/p&gt;</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xml:space="preserve">    &lt;/div&gt;</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xml:space="preserve">  `).join("");</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w:t>
      </w:r>
    </w:p>
    <w:p w14:paraId="0BBB1454">
      <w:pPr>
        <w:pStyle w:val="2"/>
        <w:rPr>
          <w:rFonts w:hint="default" w:ascii="Times New Roman" w:hAnsi="Times New Roman" w:cs="Times New Roman"/>
          <w:color w:val="auto"/>
          <w:sz w:val="24"/>
          <w:szCs w:val="24"/>
        </w:rPr>
      </w:pPr>
      <w:r>
        <w:rPr>
          <w:rFonts w:hint="default" w:ascii="Times New Roman" w:hAnsi="Times New Roman" w:cs="Times New Roman"/>
          <w:color w:val="auto"/>
          <w:sz w:val="24"/>
          <w:szCs w:val="24"/>
        </w:rPr>
        <w:t>OUTPUT</w:t>
      </w:r>
    </w:p>
    <w:p w14:paraId="604A59CE">
      <w:pPr>
        <w:rPr>
          <w:rFonts w:hint="default"/>
        </w:rPr>
      </w:pPr>
      <w:bookmarkStart w:id="0" w:name="_GoBack"/>
      <w:r>
        <w:rPr>
          <w:rFonts w:ascii="SimSun" w:hAnsi="SimSun" w:eastAsia="SimSun" w:cs="SimSun"/>
          <w:sz w:val="24"/>
          <w:szCs w:val="24"/>
        </w:rPr>
        <w:drawing>
          <wp:inline distT="0" distB="0" distL="114300" distR="114300">
            <wp:extent cx="6305550" cy="1949450"/>
            <wp:effectExtent l="0" t="0" r="3810" b="127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7"/>
                    <a:stretch>
                      <a:fillRect/>
                    </a:stretch>
                  </pic:blipFill>
                  <pic:spPr>
                    <a:xfrm>
                      <a:off x="0" y="0"/>
                      <a:ext cx="6305550" cy="1949450"/>
                    </a:xfrm>
                    <a:prstGeom prst="rect">
                      <a:avLst/>
                    </a:prstGeom>
                    <a:noFill/>
                    <a:ln w="9525">
                      <a:noFill/>
                    </a:ln>
                  </pic:spPr>
                </pic:pic>
              </a:graphicData>
            </a:graphic>
          </wp:inline>
        </w:drawing>
      </w:r>
      <w:bookmarkEnd w:id="0"/>
    </w:p>
    <w:p w14:paraId="3998235E">
      <w:pPr>
        <w:pStyle w:val="2"/>
        <w:rPr>
          <w:rFonts w:hint="default" w:ascii="Times New Roman" w:hAnsi="Times New Roman" w:cs="Times New Roman"/>
          <w:color w:val="auto"/>
          <w:sz w:val="24"/>
          <w:szCs w:val="24"/>
        </w:rPr>
      </w:pPr>
      <w:r>
        <w:rPr>
          <w:rFonts w:hint="default" w:ascii="Times New Roman" w:hAnsi="Times New Roman" w:cs="Times New Roman"/>
          <w:color w:val="auto"/>
          <w:sz w:val="24"/>
          <w:szCs w:val="24"/>
        </w:rPr>
        <w:t>RESULT</w:t>
      </w:r>
    </w:p>
    <w:p w14:paraId="39618AFE">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Thus, a simple Online Flight Reservation System was designed successfully using HTML, CSS, and JavaScript. It allows users to search sample flight routes and view their fares. This is a front-end demonstration and does not perform real booking or payment.</w:t>
      </w:r>
    </w:p>
    <w:sectPr>
      <w:footerReference r:id="rId5" w:type="default"/>
      <w:pgSz w:w="12240" w:h="15840"/>
      <w:pgMar w:top="1008" w:right="1152" w:bottom="1008"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3ABCCB">
    <w:pPr>
      <w:pStyle w:val="18"/>
      <w:jc w:val="center"/>
    </w:pPr>
    <w:r>
      <w:rPr>
        <w:rFonts w:ascii="Times New Roman" w:hAnsi="Times New Roman"/>
      </w:rPr>
      <w:t>Internet Programming Lab | Experiment 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6163E1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heme="minorBidi"/>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4"/>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7375E" w:themeColor="text2" w:themeShade="BF"/>
      <w:spacing w:val="5"/>
      <w:kern w:val="28"/>
      <w:sz w:val="3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594</Words>
  <Characters>3736</Characters>
  <Lines>0</Lines>
  <Paragraphs>0</Paragraphs>
  <TotalTime>1</TotalTime>
  <ScaleCrop>false</ScaleCrop>
  <LinksUpToDate>false</LinksUpToDate>
  <CharactersWithSpaces>4398</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NITTA LOKESH</cp:lastModifiedBy>
  <dcterms:modified xsi:type="dcterms:W3CDTF">2026-10-13T16:40:35Z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eyJoZGlkIjoiOWU2YTQ2YjVkZWUyNjM3YzFhMDNiMGY4NzgxZmM4ZDMiLCJ1c2VySWQiOiI1NDk3NjYwNzQ4NjkifQ==</vt:lpwstr>
  </property>
  <property fmtid="{D5CDD505-2E9C-101B-9397-08002B2CF9AE}" pid="3" name="KSOProductBuildVer">
    <vt:lpwstr>1033-12.1.0.28485</vt:lpwstr>
  </property>
  <property fmtid="{D5CDD505-2E9C-101B-9397-08002B2CF9AE}" pid="4" name="ICV">
    <vt:lpwstr>92DA12ABDBB943CCA1BB13116D69B975_13</vt:lpwstr>
  </property>
</Properties>
</file>