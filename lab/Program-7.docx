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9B72A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INTERNET PROGRAMMING LAB</w:t>
      </w:r>
    </w:p>
    <w:p w14:paraId="1F7BDAF7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EXPERIMENT – 7</w:t>
      </w:r>
    </w:p>
    <w:p w14:paraId="55389E7A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auto"/>
          <w:sz w:val="24"/>
          <w:szCs w:val="24"/>
        </w:rPr>
        <w:t>ONLINE BEAUTY PARLOUR APPOINTMENT BOOKING SYSTEM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DE0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F148A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4968" w:type="dxa"/>
          </w:tcPr>
          <w:p w14:paraId="7859AC3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P. Ranjithkumar</w:t>
            </w:r>
          </w:p>
        </w:tc>
      </w:tr>
      <w:tr w14:paraId="362D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12D7C75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1B0052E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192411119</w:t>
            </w:r>
          </w:p>
        </w:tc>
      </w:tr>
      <w:tr w14:paraId="0BA8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6CE10D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1AEBBB2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IN"/>
              </w:rPr>
              <w:t>CSA4304</w:t>
            </w:r>
          </w:p>
        </w:tc>
      </w:tr>
    </w:tbl>
    <w:p w14:paraId="340CE10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AIM</w:t>
      </w:r>
    </w:p>
    <w:p w14:paraId="17879D25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 create a simple Online Beauty Parlour Appointment Booking System using HTML, CSS, and JavaScript. Users can enter their name, select a service, choose a date and time, and view a booking confirmation.</w:t>
      </w:r>
    </w:p>
    <w:p w14:paraId="3CB31785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TOOL REQUIRED</w:t>
      </w:r>
    </w:p>
    <w:p w14:paraId="31D20746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Visual Studio Code or any text editor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2. Web browser such as Google Chrome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3. HTML, CSS, and JavaScript</w:t>
      </w:r>
    </w:p>
    <w:p w14:paraId="75B6059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ALGORITHM</w:t>
      </w:r>
    </w:p>
    <w:p w14:paraId="66D5F4A2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Start the program.</w:t>
      </w:r>
    </w:p>
    <w:p w14:paraId="2CFA774B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Create an HTML form for customer name, service, date, and time.</w:t>
      </w:r>
    </w:p>
    <w:p w14:paraId="6D85681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Use CSS to style the form.</w:t>
      </w:r>
    </w:p>
    <w:p w14:paraId="40653F7C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Use JavaScript to read the form values.</w:t>
      </w:r>
    </w:p>
    <w:p w14:paraId="33B5522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Check that all required fields are completed.</w:t>
      </w:r>
    </w:p>
    <w:p w14:paraId="6A7E5DC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Display a confirmation message with the appointment details.</w:t>
      </w:r>
    </w:p>
    <w:p w14:paraId="14F3D72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7. Stop the program.</w:t>
      </w:r>
    </w:p>
    <w:p w14:paraId="4C3DA31E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PROGRAM</w:t>
      </w:r>
    </w:p>
    <w:p w14:paraId="69423DD7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1: index.html</w:t>
      </w:r>
    </w:p>
    <w:p w14:paraId="44E1FBC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&lt;!DOCTYPE html&gt;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&lt;html lang="en"&gt;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charset="UTF-8"&gt;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&lt;meta name="viewport" content="width=device-width, initial-scale=1.0"&gt;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&lt;title&gt;Beauty Parlour Appointment&lt;/title&gt;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&lt;link rel="stylesheet" href="style.css"&gt;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&lt;/head&gt;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&lt;div class="container"&gt;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&lt;h1&gt;Glow Beauty Parlour&lt;/h1&gt;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&lt;p&gt;Book your beauty appointment&lt;/p&gt;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&lt;form id="bookingForm"&gt;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for="name"&gt;Your Name&lt;/label&gt;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type="text" id="name"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for="service"&gt;Choose Service&lt;/label&gt;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&lt;select id="service"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value=""&gt;Select a service&lt;/option&gt;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&lt;option&gt;Haircut - ₹300&lt;/option&gt;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&lt;option&gt;Facial - ₹700&lt;/option&gt;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&lt;option&gt;Manicure - ₹400&lt;/option&gt;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&lt;option&gt;Hair Styling - ₹500&lt;/option&gt;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&lt;/select&gt;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for="date"&gt;Appointment Date&lt;/label&gt;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&lt;input type="date" id="date"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&lt;label for="time"&gt;Appointment Time&lt;/label&gt;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&lt;select id="time" required&gt;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 value=""&gt;Select a time&lt;/option&gt;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&lt;option&gt;10:00 AM&lt;/option&gt;&lt;option&gt;11:00 AM&lt;/option&gt;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&lt;option&gt;12:00 PM&lt;/option&gt;&lt;option&gt;2:00 PM&lt;/option&gt;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  &lt;option&gt;3:00 PM&lt;/option&gt;&lt;option&gt;4:00 PM&lt;/option&gt;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&lt;/select&gt;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  &lt;button type="submit"&gt;Book Appointment&lt;/button&gt;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&lt;/form&gt;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&lt;div id="confirmation"&gt;&lt;/div&gt;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&lt;/div&gt;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&lt;script src="script.js"&gt;&lt;/script&gt;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&lt;/body&gt;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&lt;/html&gt;</w:t>
      </w:r>
    </w:p>
    <w:p w14:paraId="3FA46F9C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2: style.css</w:t>
      </w:r>
    </w:p>
    <w:p w14:paraId="1B9223F8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body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font-family: Arial, sans-serif;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#fff0f5;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0;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.container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max-width: 520px;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margin: 20px auto;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25px;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background: white;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10px;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box-shadow: 0 3px 12px #e5cbd5;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h1, p { text-align: center;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h1 { color: #a52a5a;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form { display: flex; flex-direction: column; gap: 10px;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label { font-weight: bold;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input, select, button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padding: 11px; border: 1px solid #ccc;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border-radius: 5px; font-size: 15px;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 { background: #c04475; color: white; border: none; cursor: pointer;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button:hover { background: #9f2e5c;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#confirmation { margin-top: 20px; color: #176b3a; font-weight: bold; line-height: 1.6;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@media (max-width: 600px)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.container { padding: 15px;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input, select, button { box-sizing: border-box; width: 100%;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0C579CB6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File 3: script.js</w:t>
      </w:r>
    </w:p>
    <w:p w14:paraId="4A4BF14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document.getElementById("bookingForm").addEventListener("submit", function(event)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event.preventDefault();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name = document.getElementById("name").value.trim();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service = document.getElementById("service").value;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date = document.getElementById("date").value;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time = document.getElementById("time").value;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const confirmation = document.getElementById("confirmation");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if (!name || !service || !date || !time) 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confirmation.textContent = "Please fill in all fields.";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return;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}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confirmation.innerHTML =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"Appointment booked successfully!&lt;br&gt;"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"Name: " + name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"Service: " + service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"Date: " + date + "&lt;br&gt;" +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  "Time: " + time;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});</w:t>
      </w:r>
    </w:p>
    <w:p w14:paraId="501313C1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7544C4C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OUTPUT</w:t>
      </w:r>
    </w:p>
    <w:p w14:paraId="74AA3FD8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09360" cy="28473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8A97B8">
      <w:pPr>
        <w:pStyle w:val="2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RESULT</w:t>
      </w:r>
    </w:p>
    <w:p w14:paraId="3A6CE8C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the Online Beauty Parlour Appointment Booking System was created using HTML, CSS, and JavaScript. It displays appointment details as a confirmation. This front-end demo does not store bookings in a database.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E4E62">
    <w:pPr>
      <w:pStyle w:val="18"/>
      <w:jc w:val="center"/>
    </w:pPr>
    <w:r>
      <w:rPr>
        <w:rFonts w:ascii="Times New Roman" w:hAnsi="Times New Roman"/>
        <w:sz w:val="18"/>
      </w:rPr>
      <w:t>Internet Programming Lab | Experiment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A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../NUL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492</Words>
  <Characters>3411</Characters>
  <Lines>0</Lines>
  <Paragraphs>0</Paragraphs>
  <TotalTime>2</TotalTime>
  <ScaleCrop>false</ScaleCrop>
  <LinksUpToDate>false</LinksUpToDate>
  <CharactersWithSpaces>4034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2026-10-15T08:23:51Z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E3CDC88E57DF4155A62AAA9CB4C82034_13</vt:lpwstr>
  </property>
</Properties>
</file>