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7BA910">
      <w:pPr>
        <w:jc w:val="center"/>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INTERNET PROGRAMMING LAB</w:t>
      </w:r>
    </w:p>
    <w:p w14:paraId="5FF3A6B0">
      <w:pPr>
        <w:spacing w:after="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Name: P. Ranjithkumar</w:t>
      </w:r>
    </w:p>
    <w:p w14:paraId="64363D76">
      <w:pPr>
        <w:spacing w:after="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Reg: 192411119</w:t>
      </w:r>
    </w:p>
    <w:p w14:paraId="6419E381">
      <w:pPr>
        <w:spacing w:after="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Course code: CSA4304</w:t>
      </w:r>
    </w:p>
    <w:p w14:paraId="311AE196">
      <w:pPr>
        <w:jc w:val="center"/>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Experiment: Online Train Reservation System</w:t>
      </w:r>
    </w:p>
    <w:p w14:paraId="2608F324">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AIM</w:t>
      </w:r>
    </w:p>
    <w:p w14:paraId="7E10A744">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design and develop a simple Online Train Reservation System using HTML, CSS, and JavaScript to search trains by source and destination and display train details and fares.</w:t>
      </w:r>
    </w:p>
    <w:p w14:paraId="4851B7E0">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TOOL</w:t>
      </w:r>
    </w:p>
    <w:p w14:paraId="2E7F89D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Visual Studio Code</w:t>
      </w:r>
    </w:p>
    <w:p w14:paraId="197939C7">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Web Browser</w:t>
      </w:r>
    </w:p>
    <w:p w14:paraId="577F6A24">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HTML</w:t>
      </w:r>
    </w:p>
    <w:p w14:paraId="59E1B6F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CSS</w:t>
      </w:r>
    </w:p>
    <w:p w14:paraId="040B01AA">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JavaScript</w:t>
      </w:r>
    </w:p>
    <w:p w14:paraId="0D30708C">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ALGORITHM</w:t>
      </w:r>
    </w:p>
    <w:p w14:paraId="0B17C868">
      <w:pPr>
        <w:pStyle w:val="29"/>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Start the program.</w:t>
      </w:r>
    </w:p>
    <w:p w14:paraId="3D6F9724">
      <w:pPr>
        <w:pStyle w:val="29"/>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Create the train reservation webpage using HTML.</w:t>
      </w:r>
    </w:p>
    <w:p w14:paraId="00D0B911">
      <w:pPr>
        <w:pStyle w:val="29"/>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Apply styles using CSS.</w:t>
      </w:r>
    </w:p>
    <w:p w14:paraId="33DFC0E6">
      <w:pPr>
        <w:pStyle w:val="29"/>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Display sample train routes and fares.</w:t>
      </w:r>
    </w:p>
    <w:p w14:paraId="5980B78A">
      <w:pPr>
        <w:pStyle w:val="29"/>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Allow users to enter source and destination stations.</w:t>
      </w:r>
    </w:p>
    <w:p w14:paraId="0FFE6025">
      <w:pPr>
        <w:pStyle w:val="29"/>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JavaScript to search for matching trains.</w:t>
      </w:r>
    </w:p>
    <w:p w14:paraId="35704B30">
      <w:pPr>
        <w:pStyle w:val="29"/>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Display matching trains or a no-trains-found message.</w:t>
      </w:r>
    </w:p>
    <w:p w14:paraId="3B773A4E">
      <w:pPr>
        <w:pStyle w:val="29"/>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Stop the program.</w:t>
      </w:r>
    </w:p>
    <w:p w14:paraId="31A75649">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PROGRAM</w:t>
      </w:r>
    </w:p>
    <w:p w14:paraId="2867CCF0">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File 1: index.html</w:t>
      </w:r>
    </w:p>
    <w:p w14:paraId="3A3C2AC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&lt;!DOCTYPE html&gt;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&lt;html&gt;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&lt;head&gt;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&lt;title&gt;Train Reservation System&lt;/title&gt;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&lt;link rel="stylesheet" href="style.css"&gt;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&lt;/head&gt;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&lt;body&gt;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&lt;h1&gt;Online Train Reservation&lt;/h1&gt;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&lt;input type="text" id="source" placeholder="Enter source station"&gt;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&lt;input type="text" id="destination" placeholder="Enter destination"&gt;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&lt;button onclick="searchTrains()"&gt;Search Trains&lt;/button&gt;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&lt;div id="trains"&gt;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&lt;div class="train" data-source="chennai" data-destination="bangalore"&gt;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&lt;h3&gt;Chennai Express&lt;/h3&gt;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&lt;p&gt;Chennai to Bangalore&lt;/p&gt;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&lt;p&gt;Fare: Rs. 450&lt;/p&gt;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&lt;/div&gt;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&lt;div class="train" data-source="chennai" data-destination="hyderabad"&gt;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&lt;h3&gt;Charminar Express&lt;/h3&gt;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&lt;p&gt;Chennai to Hyderabad&lt;/p&gt;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&lt;p&gt;Fare: Rs. 520&lt;/p&gt;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&lt;/div&gt;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&lt;div class="train" data-source="bangalore" data-destination="hyderabad"&gt;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&lt;h3&gt;City Express&lt;/h3&gt;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&lt;p&gt;Bangalore to Hyderabad&lt;/p&gt;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&lt;p&gt;Fare: Rs. 400&lt;/p&gt;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&lt;/div&gt;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&lt;/div&gt;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&lt;p id="message"&gt;&lt;/p&gt;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&lt;script src="script.js"&gt;&lt;/script&gt;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&lt;/body&gt;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&lt;/html&gt;</w:t>
      </w:r>
    </w:p>
    <w:p w14:paraId="20F45C14">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File 2: style.css</w:t>
      </w:r>
    </w:p>
    <w:p w14:paraId="3D8F530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body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font-family: Arial, sans-serif;</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text-align: center;</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background-color: #f2f2f2;</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padding: 20px;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h1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color: darkblue;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input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padding: 10px;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margin: 5px;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width: 190px;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button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padding: 10px 15px;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background-color: darkblue;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color: white;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border: none;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cursor: pointer;</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.train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background-color: white;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border: 1px solid gray;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border-radius: 6px;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padding: 12px;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margin: 15px auto;</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max-width: 350px;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#message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color: red;</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p>
    <w:p w14:paraId="6D8635F4">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File 3: script.js</w:t>
      </w:r>
    </w:p>
    <w:p w14:paraId="462407C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function searchTrains()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let source = document.getElementById("source").value.toLowerCase().trim();</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let destination = document.getElementById("destination").value.toLowerCase().trim();</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let trains = document.getElementsByClassName("train");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let found = 0;</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for (let i = 0; i &lt; trains.length; i++)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let trainSource = trains[i].getAttribute("data-source");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let trainDestination = trains[i].getAttribute("data-destination");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if (trainSource.includes(source) &amp;&amp;</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trainDestination.includes(destination))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trains[i].style.display = "block";</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found++;</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 else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trains[i].style.display = "none";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if (found === 0)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document.getElementById("message").innerText = "No trains found.";</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 else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document.getElementById("message").innerText = found + " train(s) found.";</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p>
    <w:p w14:paraId="5FC3BEB5">
      <w:pPr>
        <w:pStyle w:val="2"/>
        <w:numPr>
          <w:ilvl w:val="0"/>
          <w:numId w:val="7"/>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OUTPUT</w:t>
      </w:r>
    </w:p>
    <w:p w14:paraId="428CC713">
      <w:pPr>
        <w:numPr>
          <w:numId w:val="0"/>
        </w:numPr>
        <w:rPr>
          <w:rFonts w:hint="default"/>
        </w:rPr>
      </w:pPr>
      <w:r>
        <w:rPr>
          <w:rFonts w:ascii="SimSun" w:hAnsi="SimSun" w:eastAsia="SimSun" w:cs="SimSun"/>
          <w:sz w:val="24"/>
          <w:szCs w:val="24"/>
        </w:rPr>
        <w:drawing>
          <wp:inline distT="0" distB="0" distL="114300" distR="114300">
            <wp:extent cx="6400800" cy="3448685"/>
            <wp:effectExtent l="0" t="0" r="0" b="1079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6400800" cy="3448685"/>
                    </a:xfrm>
                    <a:prstGeom prst="rect">
                      <a:avLst/>
                    </a:prstGeom>
                    <a:noFill/>
                    <a:ln w="9525">
                      <a:noFill/>
                    </a:ln>
                  </pic:spPr>
                </pic:pic>
              </a:graphicData>
            </a:graphic>
          </wp:inline>
        </w:drawing>
      </w:r>
      <w:bookmarkStart w:id="0" w:name="_GoBack"/>
      <w:bookmarkEnd w:id="0"/>
    </w:p>
    <w:p w14:paraId="213A5D3C">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RESULT</w:t>
      </w:r>
    </w:p>
    <w:p w14:paraId="1C76543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Online Train Reservation System webpage was created successfully using HTML, CSS, and JavaScript. Users can search for trains by source and destination and view the available sample train details and fares.</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17722"/>
    <w:multiLevelType w:val="singleLevel"/>
    <w:tmpl w:val="89E17722"/>
    <w:lvl w:ilvl="0" w:tentative="0">
      <w:start w:val="5"/>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0B233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398</Words>
  <Characters>2901</Characters>
  <Lines>0</Lines>
  <Paragraphs>0</Paragraphs>
  <TotalTime>0</TotalTime>
  <ScaleCrop>false</ScaleCrop>
  <LinksUpToDate>false</LinksUpToDate>
  <CharactersWithSpaces>3599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NITTA LOKESH</cp:lastModifiedBy>
  <dcterms:modified xsi:type="dcterms:W3CDTF">2026-10-13T16:36:10Z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eyJoZGlkIjoiOWU2YTQ2YjVkZWUyNjM3YzFhMDNiMGY4NzgxZmM4ZDMiLCJ1c2VySWQiOiI1NDk3NjYwNzQ4NjkifQ==</vt:lpwstr>
  </property>
  <property fmtid="{D5CDD505-2E9C-101B-9397-08002B2CF9AE}" pid="3" name="KSOProductBuildVer">
    <vt:lpwstr>1033-12.1.0.28485</vt:lpwstr>
  </property>
  <property fmtid="{D5CDD505-2E9C-101B-9397-08002B2CF9AE}" pid="4" name="ICV">
    <vt:lpwstr>0D2D9B21F6324FE9BBB7BF4CBD18C0C8_13</vt:lpwstr>
  </property>
</Properties>
</file>