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564AA5">
      <w:pPr>
        <w:jc w:val="center"/>
      </w:pPr>
      <w:r>
        <w:rPr>
          <w:rFonts w:ascii="Times New Roman" w:hAnsi="Times New Roman"/>
          <w:b/>
          <w:sz w:val="32"/>
        </w:rPr>
        <w:t>INTERNET PROGRAMMING LAB</w:t>
      </w:r>
    </w:p>
    <w:p w14:paraId="3A5B0A1F">
      <w:pPr>
        <w:jc w:val="left"/>
      </w:pPr>
      <w:r>
        <w:t>Name: P. Ranjithkumar</w:t>
      </w:r>
    </w:p>
    <w:p w14:paraId="52F65E69">
      <w:pPr>
        <w:jc w:val="left"/>
      </w:pPr>
      <w:r>
        <w:t>Reg: 192411119</w:t>
      </w:r>
    </w:p>
    <w:p w14:paraId="2FB6E2E2">
      <w:pPr>
        <w:jc w:val="left"/>
      </w:pPr>
      <w:r>
        <w:t>Course code: CSA4304</w:t>
      </w:r>
    </w:p>
    <w:p w14:paraId="3827EAE1">
      <w:pPr>
        <w:jc w:val="center"/>
      </w:pPr>
      <w:r>
        <w:rPr>
          <w:b/>
          <w:sz w:val="28"/>
        </w:rPr>
        <w:t>Experiment: Online Hotel Room Booking System</w:t>
      </w:r>
    </w:p>
    <w:p w14:paraId="34DE0B2E">
      <w:pPr>
        <w:spacing w:before="160" w:after="60"/>
      </w:pPr>
      <w:r>
        <w:rPr>
          <w:rFonts w:ascii="Times New Roman" w:hAnsi="Times New Roman"/>
          <w:b/>
          <w:sz w:val="24"/>
        </w:rPr>
        <w:t>1. AIM</w:t>
      </w:r>
    </w:p>
    <w:p w14:paraId="54927A52">
      <w:r>
        <w:t>To design and develop a simple Online Hotel Room Booking System using HTML, CSS, and JavaScript to search hotels, view room details, and check room availability.</w:t>
      </w:r>
    </w:p>
    <w:p w14:paraId="29A84ECE">
      <w:pPr>
        <w:spacing w:before="160" w:after="60"/>
      </w:pPr>
      <w:r>
        <w:rPr>
          <w:rFonts w:ascii="Times New Roman" w:hAnsi="Times New Roman"/>
          <w:b/>
          <w:sz w:val="24"/>
        </w:rPr>
        <w:t>2. TOOL</w:t>
      </w:r>
    </w:p>
    <w:p w14:paraId="4265B333">
      <w:pPr>
        <w:pStyle w:val="23"/>
      </w:pPr>
      <w:r>
        <w:t>Visual Studio Code</w:t>
      </w:r>
    </w:p>
    <w:p w14:paraId="608C2EAA">
      <w:pPr>
        <w:pStyle w:val="23"/>
      </w:pPr>
      <w:r>
        <w:t>Web Browser</w:t>
      </w:r>
    </w:p>
    <w:p w14:paraId="48692723">
      <w:pPr>
        <w:pStyle w:val="23"/>
      </w:pPr>
      <w:r>
        <w:t>HTML</w:t>
      </w:r>
    </w:p>
    <w:p w14:paraId="467FC4E0">
      <w:pPr>
        <w:pStyle w:val="23"/>
      </w:pPr>
      <w:r>
        <w:t>CSS</w:t>
      </w:r>
    </w:p>
    <w:p w14:paraId="39F8A315">
      <w:pPr>
        <w:pStyle w:val="23"/>
      </w:pPr>
      <w:r>
        <w:t>JavaScript</w:t>
      </w:r>
    </w:p>
    <w:p w14:paraId="315561B8">
      <w:pPr>
        <w:spacing w:before="160" w:after="60"/>
      </w:pPr>
      <w:r>
        <w:rPr>
          <w:rFonts w:ascii="Times New Roman" w:hAnsi="Times New Roman"/>
          <w:b/>
          <w:sz w:val="24"/>
        </w:rPr>
        <w:t>3. ALGORITHM</w:t>
      </w:r>
    </w:p>
    <w:p w14:paraId="27E5961D">
      <w:pPr>
        <w:pStyle w:val="29"/>
      </w:pPr>
      <w:r>
        <w:t>Start the program.</w:t>
      </w:r>
    </w:p>
    <w:p w14:paraId="334BEBF1">
      <w:pPr>
        <w:pStyle w:val="29"/>
      </w:pPr>
      <w:r>
        <w:t>Create the hotel booking webpage using HTML.</w:t>
      </w:r>
    </w:p>
    <w:p w14:paraId="583CA637">
      <w:pPr>
        <w:pStyle w:val="29"/>
      </w:pPr>
      <w:r>
        <w:t>Apply styles using CSS.</w:t>
      </w:r>
    </w:p>
    <w:p w14:paraId="7036C8B6">
      <w:pPr>
        <w:pStyle w:val="29"/>
      </w:pPr>
      <w:r>
        <w:t>Display the available hotels and room prices.</w:t>
      </w:r>
    </w:p>
    <w:p w14:paraId="617C87FE">
      <w:pPr>
        <w:pStyle w:val="29"/>
      </w:pPr>
      <w:r>
        <w:t>Allow users to enter a destination and number of guests.</w:t>
      </w:r>
    </w:p>
    <w:p w14:paraId="6EB57E82">
      <w:pPr>
        <w:pStyle w:val="29"/>
      </w:pPr>
      <w:r>
        <w:t>Use JavaScript to search hotels matching the destination.</w:t>
      </w:r>
    </w:p>
    <w:p w14:paraId="58EA5B7F">
      <w:pPr>
        <w:pStyle w:val="29"/>
      </w:pPr>
      <w:r>
        <w:t>Display matching hotels or a no-results message.</w:t>
      </w:r>
    </w:p>
    <w:p w14:paraId="0954E04A">
      <w:pPr>
        <w:pStyle w:val="29"/>
      </w:pPr>
      <w:r>
        <w:t>Stop the program.</w:t>
      </w:r>
    </w:p>
    <w:p w14:paraId="68AB41D5">
      <w:pPr>
        <w:spacing w:before="160" w:after="60"/>
      </w:pPr>
      <w:r>
        <w:rPr>
          <w:rFonts w:ascii="Times New Roman" w:hAnsi="Times New Roman"/>
          <w:b/>
          <w:sz w:val="24"/>
        </w:rPr>
        <w:t>4. PROGRAM</w:t>
      </w:r>
    </w:p>
    <w:p w14:paraId="7C447382">
      <w:pPr>
        <w:spacing w:before="80"/>
      </w:pPr>
      <w:r>
        <w:rPr>
          <w:rFonts w:ascii="Times New Roman" w:hAnsi="Times New Roman"/>
          <w:b/>
          <w:sz w:val="24"/>
        </w:rPr>
        <w:t>File 1: index.html</w:t>
      </w:r>
    </w:p>
    <w:p w14:paraId="5CED6B56">
      <w:pPr>
        <w:spacing w:after="0"/>
        <w:ind w:left="216"/>
      </w:pPr>
      <w:r>
        <w:rPr>
          <w:rFonts w:ascii="Consolas" w:hAnsi="Consolas" w:eastAsia="Consolas"/>
          <w:sz w:val="17"/>
        </w:rPr>
        <w:t>&lt;!DOCTYPE html&gt;</w:t>
      </w:r>
    </w:p>
    <w:p w14:paraId="6D6B7A20">
      <w:pPr>
        <w:spacing w:after="0"/>
        <w:ind w:left="216"/>
      </w:pPr>
      <w:r>
        <w:rPr>
          <w:rFonts w:ascii="Consolas" w:hAnsi="Consolas" w:eastAsia="Consolas"/>
          <w:sz w:val="17"/>
        </w:rPr>
        <w:t>&lt;html&gt;</w:t>
      </w:r>
    </w:p>
    <w:p w14:paraId="0BF9AE4A">
      <w:pPr>
        <w:spacing w:after="0"/>
        <w:ind w:left="216"/>
      </w:pPr>
      <w:r>
        <w:rPr>
          <w:rFonts w:ascii="Consolas" w:hAnsi="Consolas" w:eastAsia="Consolas"/>
          <w:sz w:val="17"/>
        </w:rPr>
        <w:t>&lt;head&gt;</w:t>
      </w:r>
    </w:p>
    <w:p w14:paraId="2EDC97EA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&lt;title&gt;Hotel Room Booking&lt;/title&gt;</w:t>
      </w:r>
    </w:p>
    <w:p w14:paraId="16AF320D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&lt;link rel="stylesheet" href="style.css"&gt;</w:t>
      </w:r>
    </w:p>
    <w:p w14:paraId="721AD8F2">
      <w:pPr>
        <w:spacing w:after="0"/>
        <w:ind w:left="216"/>
      </w:pPr>
      <w:r>
        <w:rPr>
          <w:rFonts w:ascii="Consolas" w:hAnsi="Consolas" w:eastAsia="Consolas"/>
          <w:sz w:val="17"/>
        </w:rPr>
        <w:t>&lt;/head&gt;</w:t>
      </w:r>
    </w:p>
    <w:p w14:paraId="788484D4">
      <w:pPr>
        <w:spacing w:after="0"/>
        <w:ind w:left="216"/>
      </w:pPr>
      <w:r>
        <w:rPr>
          <w:rFonts w:ascii="Consolas" w:hAnsi="Consolas" w:eastAsia="Consolas"/>
          <w:sz w:val="17"/>
        </w:rPr>
        <w:t>&lt;body&gt;</w:t>
      </w:r>
    </w:p>
    <w:p w14:paraId="45101BA0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&lt;h1&gt;Online Hotel Booking&lt;/h1&gt;</w:t>
      </w:r>
    </w:p>
    <w:p w14:paraId="26F9525A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 w14:paraId="5D5E7994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&lt;input type="text" id="destination"</w:t>
      </w:r>
    </w:p>
    <w:p w14:paraId="783ABECF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   placeholder="Enter destination"&gt;</w:t>
      </w:r>
    </w:p>
    <w:p w14:paraId="3FADED5E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&lt;button onclick="searchHotels()"&gt;Search Hotels&lt;/button&gt;</w:t>
      </w:r>
    </w:p>
    <w:p w14:paraId="1CD5F373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 w14:paraId="5024051D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&lt;div id="hotels"&gt;</w:t>
      </w:r>
    </w:p>
    <w:p w14:paraId="5703D9CC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&lt;div class="hotel" data-city="chennai"&gt;</w:t>
      </w:r>
    </w:p>
    <w:p w14:paraId="18AB3298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    &lt;h3&gt;Sea View Hotel&lt;/h3&gt;</w:t>
      </w:r>
    </w:p>
    <w:p w14:paraId="251AAF51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    &lt;p&gt;Destination: Chennai&lt;/p&gt;</w:t>
      </w:r>
    </w:p>
    <w:p w14:paraId="6E6ED8AE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    &lt;p&gt;Price: Rs. 2500 per night&lt;/p&gt;</w:t>
      </w:r>
    </w:p>
    <w:p w14:paraId="19F58506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&lt;/div&gt;</w:t>
      </w:r>
    </w:p>
    <w:p w14:paraId="1F714C1F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 w14:paraId="05C41309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&lt;div class="hotel" data-city="bangalore"&gt;</w:t>
      </w:r>
    </w:p>
    <w:p w14:paraId="7CBF6243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    &lt;h3&gt;Green Park Hotel&lt;/h3&gt;</w:t>
      </w:r>
    </w:p>
    <w:p w14:paraId="53122144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    &lt;p&gt;Destination: Bangalore&lt;/p&gt;</w:t>
      </w:r>
    </w:p>
    <w:p w14:paraId="47A1D317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    &lt;p&gt;Price: Rs. 3000 per night&lt;/p&gt;</w:t>
      </w:r>
    </w:p>
    <w:p w14:paraId="41E6BD12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&lt;/div&gt;</w:t>
      </w:r>
    </w:p>
    <w:p w14:paraId="1E6C9930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 w14:paraId="45AA2F20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&lt;div class="hotel" data-city="hyderabad"&gt;</w:t>
      </w:r>
    </w:p>
    <w:p w14:paraId="3FF913E5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    &lt;h3&gt;City Comfort Hotel&lt;/h3&gt;</w:t>
      </w:r>
    </w:p>
    <w:p w14:paraId="7B942889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    &lt;p&gt;Destination: Hyderabad&lt;/p&gt;</w:t>
      </w:r>
    </w:p>
    <w:p w14:paraId="72522130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    &lt;p&gt;Price: Rs. 2200 per night&lt;/p&gt;</w:t>
      </w:r>
    </w:p>
    <w:p w14:paraId="6FE1BBC6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&lt;/div&gt;</w:t>
      </w:r>
    </w:p>
    <w:p w14:paraId="09E086D0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&lt;/div&gt;</w:t>
      </w:r>
    </w:p>
    <w:p w14:paraId="7A7CFEE3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 w14:paraId="0F5A4EE7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&lt;p id="message"&gt;&lt;/p&gt;</w:t>
      </w:r>
    </w:p>
    <w:p w14:paraId="0FEE37DE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&lt;script src="script.js"&gt;&lt;/script&gt;</w:t>
      </w:r>
    </w:p>
    <w:p w14:paraId="5617284C">
      <w:pPr>
        <w:spacing w:after="0"/>
        <w:ind w:left="216"/>
      </w:pPr>
      <w:r>
        <w:rPr>
          <w:rFonts w:ascii="Consolas" w:hAnsi="Consolas" w:eastAsia="Consolas"/>
          <w:sz w:val="17"/>
        </w:rPr>
        <w:t>&lt;/body&gt;</w:t>
      </w:r>
    </w:p>
    <w:p w14:paraId="41391EE5">
      <w:pPr>
        <w:spacing w:after="0"/>
        <w:ind w:left="216"/>
      </w:pPr>
      <w:r>
        <w:rPr>
          <w:rFonts w:ascii="Consolas" w:hAnsi="Consolas" w:eastAsia="Consolas"/>
          <w:sz w:val="17"/>
        </w:rPr>
        <w:t>&lt;/html&gt;</w:t>
      </w:r>
    </w:p>
    <w:p w14:paraId="67BC03D8">
      <w:pPr>
        <w:spacing w:before="80"/>
      </w:pPr>
      <w:r>
        <w:rPr>
          <w:rFonts w:ascii="Times New Roman" w:hAnsi="Times New Roman"/>
          <w:b/>
          <w:sz w:val="24"/>
        </w:rPr>
        <w:t>File 2: style.css</w:t>
      </w:r>
    </w:p>
    <w:p w14:paraId="1348E2AF">
      <w:pPr>
        <w:spacing w:after="0"/>
        <w:ind w:left="216"/>
      </w:pPr>
      <w:r>
        <w:rPr>
          <w:rFonts w:ascii="Consolas" w:hAnsi="Consolas" w:eastAsia="Consolas"/>
          <w:sz w:val="17"/>
        </w:rPr>
        <w:t>body {</w:t>
      </w:r>
    </w:p>
    <w:p w14:paraId="47136A15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font-family: Arial, sans-serif;</w:t>
      </w:r>
    </w:p>
    <w:p w14:paraId="280EA84F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text-align: center;</w:t>
      </w:r>
    </w:p>
    <w:p w14:paraId="57640F4A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background-color: #f2f2f2;</w:t>
      </w:r>
    </w:p>
    <w:p w14:paraId="61CA6C23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padding: 20px;</w:t>
      </w:r>
    </w:p>
    <w:p w14:paraId="423468A3">
      <w:pPr>
        <w:spacing w:after="0"/>
        <w:ind w:left="216"/>
      </w:pPr>
      <w:r>
        <w:rPr>
          <w:rFonts w:ascii="Consolas" w:hAnsi="Consolas" w:eastAsia="Consolas"/>
          <w:sz w:val="17"/>
        </w:rPr>
        <w:t>}</w:t>
      </w:r>
    </w:p>
    <w:p w14:paraId="0BB2E402">
      <w:pPr>
        <w:spacing w:after="0"/>
        <w:ind w:left="216"/>
      </w:pPr>
      <w:r>
        <w:rPr>
          <w:rFonts w:ascii="Consolas" w:hAnsi="Consolas" w:eastAsia="Consolas"/>
          <w:sz w:val="17"/>
        </w:rPr>
        <w:t>h1 {</w:t>
      </w:r>
    </w:p>
    <w:p w14:paraId="5801F5D6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color: darkblue;</w:t>
      </w:r>
    </w:p>
    <w:p w14:paraId="2063BFC1">
      <w:pPr>
        <w:spacing w:after="0"/>
        <w:ind w:left="216"/>
      </w:pPr>
      <w:r>
        <w:rPr>
          <w:rFonts w:ascii="Consolas" w:hAnsi="Consolas" w:eastAsia="Consolas"/>
          <w:sz w:val="17"/>
        </w:rPr>
        <w:t>}</w:t>
      </w:r>
    </w:p>
    <w:p w14:paraId="1F2CC657">
      <w:pPr>
        <w:spacing w:after="0"/>
        <w:ind w:left="216"/>
      </w:pPr>
      <w:r>
        <w:rPr>
          <w:rFonts w:ascii="Consolas" w:hAnsi="Consolas" w:eastAsia="Consolas"/>
          <w:sz w:val="17"/>
        </w:rPr>
        <w:t>input {</w:t>
      </w:r>
    </w:p>
    <w:p w14:paraId="34B193F6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padding: 10px;</w:t>
      </w:r>
    </w:p>
    <w:p w14:paraId="5FC4C540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width: 220px;</w:t>
      </w:r>
    </w:p>
    <w:p w14:paraId="57B083DA">
      <w:pPr>
        <w:spacing w:after="0"/>
        <w:ind w:left="216"/>
      </w:pPr>
      <w:r>
        <w:rPr>
          <w:rFonts w:ascii="Consolas" w:hAnsi="Consolas" w:eastAsia="Consolas"/>
          <w:sz w:val="17"/>
        </w:rPr>
        <w:t>}</w:t>
      </w:r>
    </w:p>
    <w:p w14:paraId="2288650C">
      <w:pPr>
        <w:spacing w:after="0"/>
        <w:ind w:left="216"/>
      </w:pPr>
      <w:r>
        <w:rPr>
          <w:rFonts w:ascii="Consolas" w:hAnsi="Consolas" w:eastAsia="Consolas"/>
          <w:sz w:val="17"/>
        </w:rPr>
        <w:t>button {</w:t>
      </w:r>
    </w:p>
    <w:p w14:paraId="7F688D67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padding: 10px 15px;</w:t>
      </w:r>
    </w:p>
    <w:p w14:paraId="553EB0D0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background-color: darkblue;</w:t>
      </w:r>
    </w:p>
    <w:p w14:paraId="51E12CF6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color: white;</w:t>
      </w:r>
    </w:p>
    <w:p w14:paraId="59105E06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border: none;</w:t>
      </w:r>
    </w:p>
    <w:p w14:paraId="3127F59E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cursor: pointer;</w:t>
      </w:r>
    </w:p>
    <w:p w14:paraId="75C0C520">
      <w:pPr>
        <w:spacing w:after="0"/>
        <w:ind w:left="216"/>
      </w:pPr>
      <w:r>
        <w:rPr>
          <w:rFonts w:ascii="Consolas" w:hAnsi="Consolas" w:eastAsia="Consolas"/>
          <w:sz w:val="17"/>
        </w:rPr>
        <w:t>}</w:t>
      </w:r>
    </w:p>
    <w:p w14:paraId="7A3B5B8F">
      <w:pPr>
        <w:spacing w:after="0"/>
        <w:ind w:left="216"/>
      </w:pPr>
      <w:r>
        <w:rPr>
          <w:rFonts w:ascii="Consolas" w:hAnsi="Consolas" w:eastAsia="Consolas"/>
          <w:sz w:val="17"/>
        </w:rPr>
        <w:t>.hotel {</w:t>
      </w:r>
    </w:p>
    <w:p w14:paraId="66DC630E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background-color: white;</w:t>
      </w:r>
    </w:p>
    <w:p w14:paraId="03399267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border: 1px solid gray;</w:t>
      </w:r>
    </w:p>
    <w:p w14:paraId="0A840B73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border-radius: 6px;</w:t>
      </w:r>
    </w:p>
    <w:p w14:paraId="4561DDA9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padding: 12px;</w:t>
      </w:r>
    </w:p>
    <w:p w14:paraId="5C1FF65C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margin: 15px auto;</w:t>
      </w:r>
    </w:p>
    <w:p w14:paraId="20454B3B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max-width: 350px;</w:t>
      </w:r>
    </w:p>
    <w:p w14:paraId="5C374F35">
      <w:pPr>
        <w:spacing w:after="0"/>
        <w:ind w:left="216"/>
      </w:pPr>
      <w:r>
        <w:rPr>
          <w:rFonts w:ascii="Consolas" w:hAnsi="Consolas" w:eastAsia="Consolas"/>
          <w:sz w:val="17"/>
        </w:rPr>
        <w:t>}</w:t>
      </w:r>
    </w:p>
    <w:p w14:paraId="14F271A3">
      <w:pPr>
        <w:spacing w:after="0"/>
        <w:ind w:left="216"/>
      </w:pPr>
      <w:r>
        <w:rPr>
          <w:rFonts w:ascii="Consolas" w:hAnsi="Consolas" w:eastAsia="Consolas"/>
          <w:sz w:val="17"/>
        </w:rPr>
        <w:t>#message {</w:t>
      </w:r>
    </w:p>
    <w:p w14:paraId="62687E22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color: red;</w:t>
      </w:r>
    </w:p>
    <w:p w14:paraId="7D5BE037">
      <w:pPr>
        <w:spacing w:after="0"/>
        <w:ind w:left="216"/>
      </w:pPr>
      <w:r>
        <w:rPr>
          <w:rFonts w:ascii="Consolas" w:hAnsi="Consolas" w:eastAsia="Consolas"/>
          <w:sz w:val="17"/>
        </w:rPr>
        <w:t>}</w:t>
      </w:r>
    </w:p>
    <w:p w14:paraId="2E65708F">
      <w:pPr>
        <w:spacing w:before="80"/>
      </w:pPr>
      <w:r>
        <w:rPr>
          <w:rFonts w:ascii="Times New Roman" w:hAnsi="Times New Roman"/>
          <w:b/>
          <w:sz w:val="24"/>
        </w:rPr>
        <w:t>File 3: script.js</w:t>
      </w:r>
    </w:p>
    <w:p w14:paraId="5B8C131B">
      <w:pPr>
        <w:spacing w:after="0"/>
        <w:ind w:left="216"/>
      </w:pPr>
      <w:r>
        <w:rPr>
          <w:rFonts w:ascii="Consolas" w:hAnsi="Consolas" w:eastAsia="Consolas"/>
          <w:sz w:val="17"/>
        </w:rPr>
        <w:t>function searchHotels() {</w:t>
      </w:r>
    </w:p>
    <w:p w14:paraId="34224B14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let destination = document.getElementById("destination")</w:t>
      </w:r>
    </w:p>
    <w:p w14:paraId="7DF0D965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                 .value.toLowerCase().trim();</w:t>
      </w:r>
    </w:p>
    <w:p w14:paraId="035C6242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let hotels = document.getElementsByClassName("hotel");</w:t>
      </w:r>
    </w:p>
    <w:p w14:paraId="0CA665C3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let found = 0;</w:t>
      </w:r>
    </w:p>
    <w:p w14:paraId="51BDA093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 w14:paraId="25F74DD3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for (let i = 0; i &lt; hotels.length; i++) {</w:t>
      </w:r>
    </w:p>
    <w:p w14:paraId="14AF3BAD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let city = hotels[i].getAttribute("data-city");</w:t>
      </w:r>
    </w:p>
    <w:p w14:paraId="6B62D91B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 w14:paraId="10B9F6D5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if (city.includes(destination)) {</w:t>
      </w:r>
    </w:p>
    <w:p w14:paraId="273BC203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    hotels[i].style.display = "block";</w:t>
      </w:r>
    </w:p>
    <w:p w14:paraId="05A72634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    found++;</w:t>
      </w:r>
    </w:p>
    <w:p w14:paraId="2ADE2E62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} else {</w:t>
      </w:r>
    </w:p>
    <w:p w14:paraId="19BC96D2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    hotels[i].style.display = "none";</w:t>
      </w:r>
    </w:p>
    <w:p w14:paraId="2354F94C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}</w:t>
      </w:r>
    </w:p>
    <w:p w14:paraId="57105D71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}</w:t>
      </w:r>
    </w:p>
    <w:p w14:paraId="147BE054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 w14:paraId="53F6834F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if (found === 0) {</w:t>
      </w:r>
    </w:p>
    <w:p w14:paraId="089B2A92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document.getElementById("message").innerText =</w:t>
      </w:r>
    </w:p>
    <w:p w14:paraId="286ECEFF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    "No hotels found.";</w:t>
      </w:r>
    </w:p>
    <w:p w14:paraId="2CBBBC10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} else {</w:t>
      </w:r>
    </w:p>
    <w:p w14:paraId="5BB37EE1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document.getElementById("message").innerText =</w:t>
      </w:r>
    </w:p>
    <w:p w14:paraId="365E7F41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    found + " hotel(s) found.";</w:t>
      </w:r>
    </w:p>
    <w:p w14:paraId="11FBDB52"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}</w:t>
      </w:r>
    </w:p>
    <w:p w14:paraId="2E948ECC">
      <w:pPr>
        <w:spacing w:after="0"/>
        <w:ind w:left="216"/>
      </w:pPr>
      <w:r>
        <w:rPr>
          <w:rFonts w:ascii="Consolas" w:hAnsi="Consolas" w:eastAsia="Consolas"/>
          <w:sz w:val="17"/>
        </w:rPr>
        <w:t>}</w:t>
      </w:r>
    </w:p>
    <w:p w14:paraId="31C27FA3">
      <w:pPr>
        <w:numPr>
          <w:ilvl w:val="0"/>
          <w:numId w:val="7"/>
        </w:numPr>
        <w:spacing w:before="160" w:after="6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OUTPUT</w:t>
      </w:r>
    </w:p>
    <w:p w14:paraId="19ED670F">
      <w:pPr>
        <w:numPr>
          <w:numId w:val="0"/>
        </w:numPr>
        <w:spacing w:before="160" w:after="60"/>
        <w:rPr>
          <w:rFonts w:ascii="Times New Roman" w:hAnsi="Times New Roman"/>
          <w:b/>
          <w:sz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299835" cy="3073400"/>
            <wp:effectExtent l="0" t="0" r="9525" b="508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7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3D64F6A">
      <w:pPr>
        <w:spacing w:before="160" w:after="60"/>
      </w:pPr>
      <w:r>
        <w:rPr>
          <w:rFonts w:ascii="Times New Roman" w:hAnsi="Times New Roman"/>
          <w:b/>
          <w:sz w:val="24"/>
        </w:rPr>
        <w:t>6. RESULT</w:t>
      </w:r>
    </w:p>
    <w:p w14:paraId="0554033D">
      <w:r>
        <w:t>The Online Hotel Room Booking System webpage was created successfully using HTML, CSS, and JavaScript. Users can search for hotels by destination and view the available hotel details and prices.</w:t>
      </w:r>
    </w:p>
    <w:sectPr>
      <w:pgSz w:w="12240" w:h="15840"/>
      <w:pgMar w:top="936" w:right="1152" w:bottom="936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25B0CA"/>
    <w:multiLevelType w:val="singleLevel"/>
    <w:tmpl w:val="E525B0CA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CD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382</Words>
  <Characters>2559</Characters>
  <Lines>0</Lines>
  <Paragraphs>0</Paragraphs>
  <TotalTime>0</TotalTime>
  <ScaleCrop>false</ScaleCrop>
  <LinksUpToDate>false</LinksUpToDate>
  <CharactersWithSpaces>3278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NITTA LOKESH</cp:lastModifiedBy>
  <dcterms:modified xsi:type="dcterms:W3CDTF">2026-10-13T16:26:38Z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eyJoZGlkIjoiOWU2YTQ2YjVkZWUyNjM3YzFhMDNiMGY4NzgxZmM4ZDMiLCJ1c2VySWQiOiI1NDk3NjYwNzQ4NjkifQ==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E2F650A06CF64186BD0307340133BFBA_13</vt:lpwstr>
  </property>
</Properties>
</file>