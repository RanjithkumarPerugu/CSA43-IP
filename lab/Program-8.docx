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87799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INTERNET PROGRAMMING LAB</w:t>
      </w:r>
    </w:p>
    <w:p w14:paraId="605AD57E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EXPERIMENT – 8</w:t>
      </w:r>
    </w:p>
    <w:p w14:paraId="6DC5D41D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MEDCARE HOSPITAL ONLINE APPOINTMENT BOOKING SYSTEM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50A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5F81E1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4968" w:type="dxa"/>
          </w:tcPr>
          <w:p w14:paraId="31FFA6B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P. Ranjithkumar</w:t>
            </w:r>
          </w:p>
        </w:tc>
      </w:tr>
      <w:tr w14:paraId="5FD24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08F27C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0F8B98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192411119</w:t>
            </w:r>
          </w:p>
        </w:tc>
      </w:tr>
      <w:tr w14:paraId="32A1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4A76DA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27B09A1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CSA4304</w:t>
            </w:r>
          </w:p>
        </w:tc>
      </w:tr>
    </w:tbl>
    <w:p w14:paraId="38BF3BE2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AIM</w:t>
      </w:r>
    </w:p>
    <w:p w14:paraId="6C747BB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create a simple MedCare Hospital Online Appointment Booking System using HTML, CSS, and JavaScript. Patients can enter their details, select a department, choose an appointment date, and view a confirmation.</w:t>
      </w:r>
    </w:p>
    <w:p w14:paraId="087DAF27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TOOL REQUIRED</w:t>
      </w:r>
    </w:p>
    <w:p w14:paraId="331AB36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Visual Studio Code or any text editor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Web browser such as Google Chrome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HTML, CSS, and JavaScript</w:t>
      </w:r>
    </w:p>
    <w:p w14:paraId="05D7B3BE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ALGORITHM</w:t>
      </w:r>
    </w:p>
    <w:p w14:paraId="4ECE0BD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Start the program.</w:t>
      </w:r>
    </w:p>
    <w:p w14:paraId="31A7A8C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Create an HTML form for patient name, age, department, and appointment date.</w:t>
      </w:r>
    </w:p>
    <w:p w14:paraId="248E5A9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Use CSS to style the hospital appointment page.</w:t>
      </w:r>
    </w:p>
    <w:p w14:paraId="2AB1036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Use JavaScript to read the form values.</w:t>
      </w:r>
    </w:p>
    <w:p w14:paraId="0B5DE03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Validate all required fields and the patient's age.</w:t>
      </w:r>
    </w:p>
    <w:p w14:paraId="313C0D8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Display an appointment confirmation with the submitted details.</w:t>
      </w:r>
    </w:p>
    <w:p w14:paraId="5211780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Stop the program.</w:t>
      </w:r>
    </w:p>
    <w:p w14:paraId="566286B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PROGRAM</w:t>
      </w:r>
    </w:p>
    <w:p w14:paraId="410A527F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1: index.html</w:t>
      </w:r>
    </w:p>
    <w:p w14:paraId="72D19A3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&lt;!DOCTYPE html&gt;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&lt;html lang="en"&gt;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charset="UTF-8"&gt;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name="viewport" content="width=device-width, initial-scale=1.0"&gt;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&lt;title&gt;MedCare Hospital Appointment&lt;/title&gt;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&lt;link rel="stylesheet" href="style.css"&gt;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&lt;div class="container"&gt;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&lt;h1&gt;MedCare Hospital&lt;/h1&gt;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&lt;p&gt;Online Doctor Appointment Booking&lt;/p&gt;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&lt;form id="appointmentForm"&gt;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for="name"&gt;Patient Name&lt;/label&gt;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&lt;input type="text" id="name"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for="age"&gt;Age&lt;/label&gt;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&lt;input type="number" id="age" min="1" max="120"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for="department"&gt;Choose Department&lt;/label&gt;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&lt;select id="department"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 value=""&gt;Select department&lt;/option&gt;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&lt;option&gt;General Medicine&lt;/option&gt;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&lt;option&gt;Cardiology&lt;/option&gt;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&lt;option&gt;Dermatology&lt;/option&gt;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&lt;option&gt;Orthopedics&lt;/option&gt;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&lt;option&gt;Pediatrics&lt;/option&gt;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&lt;/select&gt;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for="date"&gt;Appointment Date&lt;/label&gt;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&lt;input type="date" id="date"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&lt;button type="submit"&gt;Book Appointment&lt;/button&gt;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&lt;/form&gt;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&lt;div id="confirmation"&gt;&lt;/div&gt;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&lt;script src="script.js"&gt;&lt;/script&gt;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&lt;/html&gt;</w:t>
      </w:r>
    </w:p>
    <w:p w14:paraId="2A2CCD2C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2: style.css</w:t>
      </w:r>
    </w:p>
    <w:p w14:paraId="312EFA6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body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font-family: Arial, sans-serif;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#eaf5fb;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0;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20px;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.container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max-width: 540px;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20px auto;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25px;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white;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border-radius: 10px;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box-shadow: 0 3px 12px #c8dce8;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h1, p { text-align: center;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h1 { color: #12618a;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form { display: flex; flex-direction: column; gap: 10px;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label { font-weight: bold;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input, select, button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11px;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border: 1px solid #bbb;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border-radius: 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font-size: 15px;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 { background: #087eaa; color: white; border: none; cursor: pointer;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button:hover { background: #065f80;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#confirmation { margin-top: 20px; color: #176b3a; font-weight: bold; line-height: 1.6;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@media (max-width: 600px)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.container { padding: 15px;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input, select, button { box-sizing: border-box; width: 100%;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</w:p>
    <w:p w14:paraId="779EB58D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3: script.js</w:t>
      </w:r>
    </w:p>
    <w:p w14:paraId="03BBC09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document.getElementById("appointmentForm").addEventListener("submit", function(event)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event.preventDefault();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name = document.getElementById("name").value.trim();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age = Number(document.getElementById("age").value);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department = document.getElementById("department").value;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date = document.getElementById("date").value;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confirmation = document.getElementById("confirmation");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if (!name || !department || !date || age &lt; 1 || age &gt; 120)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confirmation.textContent = "Please enter valid details in all fields.";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confirmation.innerHTML =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"Appointment booked successfully!&lt;br&gt;"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"Patient Name: " + name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"Age: " + age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"Department: " + department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"Appointment Date: " + date;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});</w:t>
      </w:r>
    </w:p>
    <w:p w14:paraId="495C4097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10B6E8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73778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OUTPUT</w:t>
      </w:r>
    </w:p>
    <w:p w14:paraId="699385CA">
      <w:pPr>
        <w:rPr>
          <w:rFonts w:hint="default"/>
        </w:rPr>
      </w:pPr>
      <w:r>
        <w:drawing>
          <wp:inline distT="0" distB="0" distL="114300" distR="114300">
            <wp:extent cx="6309360" cy="30600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562E6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</w:t>
      </w:r>
    </w:p>
    <w:p w14:paraId="1EC0EB9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the MedCare Hospital Online Appointment Booking System was created using HTML, CSS, and JavaScript. It validates basic details and displays an appointment confirmation. This front-end demonstration does not save bookings to a hospital database.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5E4DA">
    <w:pPr>
      <w:pStyle w:val="18"/>
      <w:jc w:val="center"/>
    </w:pPr>
    <w:r>
      <w:rPr>
        <w:rFonts w:ascii="Times New Roman" w:hAnsi="Times New Roman"/>
        <w:sz w:val="18"/>
      </w:rPr>
      <w:t>Internet Programming Lab | Experiment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C9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486</Words>
  <Characters>3446</Characters>
  <Lines>0</Lines>
  <Paragraphs>0</Paragraphs>
  <TotalTime>1</TotalTime>
  <ScaleCrop>false</ScaleCrop>
  <LinksUpToDate>false</LinksUpToDate>
  <CharactersWithSpaces>4039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2026-10-15T08:27:09Z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8FF459F3CA0D4D349C77A286EEC777BC_13</vt:lpwstr>
  </property>
</Properties>
</file>