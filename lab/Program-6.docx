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09ED8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INTERNET PROGRAMMING LAB</w:t>
      </w:r>
    </w:p>
    <w:p w14:paraId="775D598D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EXPERIMENT – 6</w:t>
      </w:r>
    </w:p>
    <w:p w14:paraId="5D5A127B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ONLINE CAKE ORDERING SYSTEM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118F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23F413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4968" w:type="dxa"/>
          </w:tcPr>
          <w:p w14:paraId="392E21E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P. Ranjithkumar</w:t>
            </w:r>
          </w:p>
        </w:tc>
      </w:tr>
      <w:tr w14:paraId="2EA5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8FA1E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Register Number</w:t>
            </w:r>
          </w:p>
        </w:tc>
        <w:tc>
          <w:tcPr>
            <w:tcW w:w="4968" w:type="dxa"/>
          </w:tcPr>
          <w:p w14:paraId="6B5211F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192411119</w:t>
            </w:r>
          </w:p>
        </w:tc>
      </w:tr>
      <w:tr w14:paraId="793E8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010A023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  <w:t>Course code</w:t>
            </w:r>
          </w:p>
        </w:tc>
        <w:tc>
          <w:tcPr>
            <w:tcW w:w="4968" w:type="dxa"/>
          </w:tcPr>
          <w:p w14:paraId="727C0B3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  <w:t>CSA4304</w:t>
            </w:r>
          </w:p>
        </w:tc>
      </w:tr>
    </w:tbl>
    <w:p w14:paraId="5F15010A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AIM</w:t>
      </w:r>
    </w:p>
    <w:p w14:paraId="78785F2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create a simple Online Cake Ordering System using HTML, CSS, and JavaScript that displays cakes, allows users to select a cake and quantity, and calculates the total price.</w:t>
      </w:r>
    </w:p>
    <w:p w14:paraId="1A7B6DE4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TOOL REQUIRED</w:t>
      </w:r>
    </w:p>
    <w:p w14:paraId="7505D19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Visual Studio Code or any text editor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Web browser such as Google Chrome or Microsoft Edge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HTML, CSS, and JavaScript</w:t>
      </w:r>
    </w:p>
    <w:p w14:paraId="7DDD936F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ALGORITHM</w:t>
      </w:r>
    </w:p>
    <w:p w14:paraId="42D8168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Start the program.</w:t>
      </w:r>
    </w:p>
    <w:p w14:paraId="45A9B7C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Create an HTML page with cake choices, quantity input, and an order button.</w:t>
      </w:r>
    </w:p>
    <w:p w14:paraId="5D432F7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Use CSS to style the page and cake cards.</w:t>
      </w:r>
    </w:p>
    <w:p w14:paraId="73EB58E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Store cake names and prices in JavaScript.</w:t>
      </w:r>
    </w:p>
    <w:p w14:paraId="6F06F5B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Read the selected cake and quantity when the user clicks the order button.</w:t>
      </w:r>
    </w:p>
    <w:p w14:paraId="612EE38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Calculate the total price and display the order summary.</w:t>
      </w:r>
    </w:p>
    <w:p w14:paraId="008545D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Stop the program.</w:t>
      </w:r>
    </w:p>
    <w:p w14:paraId="6D4CC0D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PROGRAM</w:t>
      </w:r>
    </w:p>
    <w:p w14:paraId="5E20C9A8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1: index.html</w:t>
      </w:r>
    </w:p>
    <w:p w14:paraId="6945C3A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&lt;!DOCTYPE html&gt;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&lt;html lang="en"&gt;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&lt;head&gt;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&lt;meta charset="UTF-8"&gt;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&lt;meta name="viewport" content="width=device-width, initial-scale=1.0"&gt;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&lt;title&gt;Online Cake Ordering&lt;/title&gt;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&lt;link rel="stylesheet" href="style.css"&gt;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&lt;/head&gt;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&lt;body&gt;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&lt;div class="container"&gt;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&lt;h1&gt;Sweet Treats Cake Shop&lt;/h1&gt;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&lt;p&gt;Choose your favourite cake&lt;/p&gt;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&lt;div class="cake-list"&gt;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&lt;label for="cake"&gt;Select Cake:&lt;/label&gt;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&lt;select id="cake"&gt;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 value="500"&gt;Chocolate Cake - ₹500&lt;/option&gt;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 value="650"&gt;Black Forest Cake - ₹650&lt;/option&gt;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 value="700"&gt;Red Velvet Cake - ₹700&lt;/option&gt;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 value="400"&gt;Vanilla Cake - ₹400&lt;/option&gt;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&lt;/select&gt;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&lt;label for="quantity"&gt;Quantity:&lt;/label&gt;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&lt;input type="number" id="quantity" min="1" value="1"&gt;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&lt;button onclick="placeOrder()"&gt;Place Order&lt;/button&gt;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&lt;/div&gt;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&lt;div id="summary"&gt;&lt;/div&gt;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&lt;/div&gt;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&lt;script src="script.js"&gt;&lt;/script&gt;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&lt;/body&gt;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&lt;/html&gt;</w:t>
      </w:r>
    </w:p>
    <w:p w14:paraId="45278B85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2: style.css</w:t>
      </w:r>
    </w:p>
    <w:p w14:paraId="0D4ADFE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body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font-family: Arial, sans-serif;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background: #fff0f5;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margin: 0;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padding: 20px;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.container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max-width: 650px;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margin: 30px auto;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padding: 25px;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background: white;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border-radius: 10px;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text-align: center;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box-shadow: 0 3px 12px #e5cbd5;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h1 { color: #a52a5a;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.cake-list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display: flex;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flex-direction: column;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gap: 12px;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max-width: 400px;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margin: 20px auto;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text-align: left;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input, select, button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padding: 11px;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font-size: 15px;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border: 1px solid #ccc;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border-radius: 5px;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button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background: #c04475;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color: white;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border: none;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cursor: pointer;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button:hover { background: #9f2e5c;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#summary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margin-top: 20px;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font-weight: bold;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color: #176b3a;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@media (max-width: 600px)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.container { padding: 15px; margin: 10px auto;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input, select, button { width: 100%; box-sizing: border-box;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</w:p>
    <w:p w14:paraId="3BF2B79D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3: script.js</w:t>
      </w:r>
    </w:p>
    <w:p w14:paraId="2536281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function placeOrder()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cakeSelect = document.getElementById("cake");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quantityInput = document.getElementById("quantity");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summary = document.getElementById("summary");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price = Number(cakeSelect.value);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quantity = Number(quantityInput.value);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cakeName = cakeSelect.options[cakeSelect.selectedIndex].text.split(" - ")[0];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if (!Number.isInteger(quantity) || quantity &lt; 1)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summary.textContent = "Please enter a quantity of at least 1.";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return;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total = price * quantity;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summary.innerHTML =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"Order placed successfully!&lt;br&gt;" 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"Cake: " + cakeName + "&lt;br&gt;" 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"Quantity: " + quantity + "&lt;br&gt;" 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"Total Price: ₹" + total;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</w:p>
    <w:p w14:paraId="4753237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OUTPUT</w:t>
      </w:r>
    </w:p>
    <w:p w14:paraId="04A16ADE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09360" cy="3249295"/>
            <wp:effectExtent l="0" t="0" r="0" b="1206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49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A42FCE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RESULT</w:t>
      </w:r>
    </w:p>
    <w:p w14:paraId="43CADA2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a simple Online Cake Ordering System was created successfully using HTML, CSS, and JavaScript. It allows users to select a cake, enter the quantity, and view the total price. This is a front-end demonstration and does not process real payments or store orders on a server.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0C1EB">
    <w:pPr>
      <w:pStyle w:val="18"/>
      <w:jc w:val="center"/>
    </w:pPr>
    <w:r>
      <w:rPr>
        <w:rFonts w:ascii="Times New Roman" w:hAnsi="Times New Roman"/>
        <w:sz w:val="18"/>
      </w:rPr>
      <w:t>Internet Programming Lab | Experiment 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37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3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506</Words>
  <Characters>3211</Characters>
  <Lines>0</Lines>
  <Paragraphs>0</Paragraphs>
  <TotalTime>0</TotalTime>
  <ScaleCrop>false</ScaleCrop>
  <LinksUpToDate>false</LinksUpToDate>
  <CharactersWithSpaces>3801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NITTA LOKESH</cp:lastModifiedBy>
  <dcterms:modified xsi:type="dcterms:W3CDTF">2026-10-13T16:46:27Z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8B643753D3B7487FAE3E402A50681386_13</vt:lpwstr>
  </property>
</Properties>
</file>