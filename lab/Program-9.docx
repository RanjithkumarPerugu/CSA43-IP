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82CAB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INTERNET PROGRAMMING LAB</w:t>
      </w:r>
    </w:p>
    <w:p w14:paraId="566AF2E0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EXPERIMENT – 9</w:t>
      </w:r>
    </w:p>
    <w:p w14:paraId="7899045C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TECHSAVVY ONLINE SHOPPING PLATFORM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B4F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46F9586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4968" w:type="dxa"/>
          </w:tcPr>
          <w:p w14:paraId="4590813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P. Ranjithkumar</w:t>
            </w:r>
          </w:p>
        </w:tc>
      </w:tr>
      <w:tr w14:paraId="0DFF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7B98778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2F447C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192411119</w:t>
            </w:r>
          </w:p>
        </w:tc>
      </w:tr>
      <w:tr w14:paraId="3D48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8CA11B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7FC999B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  <w:t>CSA4304</w:t>
            </w:r>
          </w:p>
        </w:tc>
      </w:tr>
    </w:tbl>
    <w:p w14:paraId="275EA36D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AIM</w:t>
      </w:r>
    </w:p>
    <w:p w14:paraId="561912E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design a simple TechSavvy Online Shopping Platform using HTML, CSS, and JavaScript. The page displays electronic products, allows users to search for products, add items to a cart, and view the cart total.</w:t>
      </w:r>
    </w:p>
    <w:p w14:paraId="4983A06E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TOOL REQUIRED</w:t>
      </w:r>
    </w:p>
    <w:p w14:paraId="44470DC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Visual Studio Code or any text editor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Web browser such as Google Chrome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HTML, CSS, and JavaScript</w:t>
      </w:r>
    </w:p>
    <w:p w14:paraId="1C1ED34D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ALGORITHM</w:t>
      </w:r>
    </w:p>
    <w:p w14:paraId="51D4C49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Start the program.</w:t>
      </w:r>
    </w:p>
    <w:p w14:paraId="61D75C9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Create an HTML page with product cards, a search box, and a shopping cart section.</w:t>
      </w:r>
    </w:p>
    <w:p w14:paraId="6EA0359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Use CSS to style the page and make it responsive.</w:t>
      </w:r>
    </w:p>
    <w:p w14:paraId="3B1395E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Store sample product names and prices in JavaScript.</w:t>
      </w:r>
    </w:p>
    <w:p w14:paraId="4619BF1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Display products and filter them based on the search text.</w:t>
      </w:r>
    </w:p>
    <w:p w14:paraId="526489B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When Add to Cart is clicked, add the selected product to the cart.</w:t>
      </w:r>
    </w:p>
    <w:p w14:paraId="341CF37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Calculate and display the total price of the cart.</w:t>
      </w:r>
    </w:p>
    <w:p w14:paraId="3014DB4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8. Stop the program.</w:t>
      </w:r>
    </w:p>
    <w:p w14:paraId="36295E87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PROGRAM</w:t>
      </w:r>
    </w:p>
    <w:p w14:paraId="36261270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1: index.html</w:t>
      </w:r>
    </w:p>
    <w:p w14:paraId="7291F7E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&lt;!DOCTYPE html&gt;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&lt;html lang="en"&gt;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&lt;head&gt;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&lt;meta charset="UTF-8"&gt;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&lt;meta name="viewport" content="width=device-width, initial-scale=1.0"&gt;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&lt;title&gt;TechSavvy Online Shopping&lt;/title&gt;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&lt;link rel="stylesheet" href="style.css"&gt;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&lt;/head&gt;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&lt;body&gt;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&lt;header&gt;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&lt;h1&gt;TechSavvy&lt;/h1&gt;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&lt;p&gt;Your Online Electronics Store&lt;/p&gt;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&lt;/header&gt;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&lt;main class="container"&gt;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&lt;input type="text" id="search" placeholder="Search products..." oninput="displayProducts()"&gt;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&lt;h2&gt;Products&lt;/h2&gt;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&lt;div id="products" class="products"&gt;&lt;/div&gt;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&lt;section class="cart"&gt;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&lt;h2&gt;Shopping Cart&lt;/h2&gt;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&lt;ul id="cartItems"&gt;&lt;/ul&gt;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&lt;p id="total"&gt;Total: ₹0&lt;/p&gt;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&lt;/section&gt;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&lt;/main&gt;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&lt;script src="script.js"&gt;&lt;/script&gt;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&lt;/body&gt;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&lt;/html&gt;</w:t>
      </w:r>
    </w:p>
    <w:p w14:paraId="2A68DCC1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2: style.css</w:t>
      </w:r>
    </w:p>
    <w:p w14:paraId="74561EF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body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margin: 0;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font-family: Arial, sans-serif;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#f2f5f9;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color: #222;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header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#163b65;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color: white;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text-align: center;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18px;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header h1 { margin: 0;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.container { max-width: 1000px; margin: 20px auto; padding: 15px;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#search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width: 100%; box-sizing: border-box; padding: 12px;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border: 1px solid #bbb; border-radius: 5px; font-size: 16px;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.products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display: grid;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grid-template-columns: repeat(auto-fit, minmax(190px, 1fr));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gap: 15px;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.product, .cart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white; padding: 16px; border-radius: 8px;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box-shadow: 0 2px 8px #d8dee6;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.product h3 { color: #163b65;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.price { color: #167642; font-weight: bold;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button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#1769aa; color: white; border: none;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border-radius: 5px; padding: 10px 12px; cursor: pointer;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button:hover { background: #0d4f85;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.cart { margin-top: 25px;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@media (max-width: 600px)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.container { padding: 10px;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.products { grid-template-columns: 1fr;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</w:p>
    <w:p w14:paraId="2996FA01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3: script.js</w:t>
      </w:r>
    </w:p>
    <w:p w14:paraId="677F95E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const products = [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{ id: 1, name: "Smartphone", price: 15000 },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{ id: 2, name: "Laptop", price: 45000 },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{ id: 3, name: "Tablet", price: 18000 },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{ id: 4, name: "Headphones", price: 2000 },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{ id: 5, name: "Smart Watch", price: 3500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];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const cart = [];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function displayProducts()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search = document.getElementById("search").value.toLowerCase();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list = document.getElementById("products");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filtered = products.filter(p =&gt; p.name.toLowerCase().includes(search));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if (filtered.length === 0)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list.innerHTML = "&lt;p&gt;No products found.&lt;/p&gt;";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return;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list.innerHTML = filtered.map(p =&gt; `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&lt;div class="product"&gt;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&lt;h3&gt;${p.name}&lt;/h3&gt;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&lt;p class="price"&gt;Price: ₹${p.price}&lt;/p&gt;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&lt;button onclick="addToCart(${p.id})"&gt;Add to Cart&lt;/button&gt;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&lt;/div&gt;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`).join("");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function addToCart(id)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product = products.find(p =&gt; p.id === id);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cart.push(product);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displayCart();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function displayCart()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items = document.getElementById("cartItems");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total = document.getElementById("total");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items.innerHTML = cart.map(p =&gt; `&lt;li&gt;${p.name} - ₹${p.price}&lt;/li&gt;`).join("");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sum = cart.reduce((amount, p) =&gt; amount + p.price, 0);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total.textContent = "Total: ₹" + sum;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displayProducts();</w:t>
      </w:r>
    </w:p>
    <w:p w14:paraId="0AC5A310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OUTPUT</w:t>
      </w:r>
    </w:p>
    <w:p w14:paraId="21DA831C">
      <w:pPr>
        <w:rPr>
          <w:rFonts w:hint="default"/>
        </w:rPr>
      </w:pPr>
      <w:r>
        <w:drawing>
          <wp:inline distT="0" distB="0" distL="114300" distR="114300">
            <wp:extent cx="6309360" cy="3119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D9BE0B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RESULT</w:t>
      </w:r>
    </w:p>
    <w:p w14:paraId="58B4C74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the TechSavvy Online Shopping Platform was created using HTML, CSS, and JavaScript. It supports searching sample electronic products, adding products to a cart, and calculating the cart total. This front-end demonstration does not include user login, online payment, or database storage.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5FDCE">
    <w:pPr>
      <w:pStyle w:val="18"/>
      <w:jc w:val="center"/>
    </w:pPr>
    <w:r>
      <w:rPr>
        <w:rFonts w:ascii="Times New Roman" w:hAnsi="Times New Roman"/>
        <w:sz w:val="18"/>
      </w:rPr>
      <w:t>Internet Programming Lab | Experiment 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D2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587</Words>
  <Characters>3745</Characters>
  <Lines>0</Lines>
  <Paragraphs>0</Paragraphs>
  <TotalTime>1</TotalTime>
  <ScaleCrop>false</ScaleCrop>
  <LinksUpToDate>false</LinksUpToDate>
  <CharactersWithSpaces>4376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2026-10-15T08:30:44Z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366594AE711248BCA3DE511B0038493D_13</vt:lpwstr>
  </property>
</Properties>
</file>